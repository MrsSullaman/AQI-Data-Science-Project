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62DE3">
      <w:pPr>
        <w:pStyle w:val="11"/>
        <w:spacing w:before="199" w:after="1"/>
        <w:rPr>
          <w:sz w:val="20"/>
        </w:rPr>
      </w:pPr>
      <w:r>
        <w:rPr>
          <w:sz w:val="20"/>
        </w:rPr>
        <w:drawing>
          <wp:anchor distT="0" distB="0" distL="0" distR="0" simplePos="0" relativeHeight="251663360" behindDoc="1" locked="0" layoutInCell="1" allowOverlap="1">
            <wp:simplePos x="0" y="0"/>
            <wp:positionH relativeFrom="page">
              <wp:posOffset>533400</wp:posOffset>
            </wp:positionH>
            <wp:positionV relativeFrom="page">
              <wp:posOffset>479425</wp:posOffset>
            </wp:positionV>
            <wp:extent cx="876300" cy="662940"/>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876300" cy="662940"/>
                    </a:xfrm>
                    <a:prstGeom prst="rect">
                      <a:avLst/>
                    </a:prstGeom>
                  </pic:spPr>
                </pic:pic>
              </a:graphicData>
            </a:graphic>
          </wp:anchor>
        </w:drawing>
      </w:r>
      <w:r>
        <w:rPr>
          <w:sz w:val="20"/>
        </w:rPr>
        <mc:AlternateContent>
          <mc:Choice Requires="wps">
            <w:drawing>
              <wp:anchor distT="0" distB="0" distL="0" distR="0" simplePos="0" relativeHeight="251664384" behindDoc="1" locked="0" layoutInCell="1" allowOverlap="1">
                <wp:simplePos x="0" y="0"/>
                <wp:positionH relativeFrom="page">
                  <wp:posOffset>322580</wp:posOffset>
                </wp:positionH>
                <wp:positionV relativeFrom="page">
                  <wp:posOffset>322580</wp:posOffset>
                </wp:positionV>
                <wp:extent cx="6934200" cy="10066020"/>
                <wp:effectExtent l="0" t="0" r="0" b="0"/>
                <wp:wrapNone/>
                <wp:docPr id="6" name="Graphic 6"/>
                <wp:cNvGraphicFramePr/>
                <a:graphic xmlns:a="http://schemas.openxmlformats.org/drawingml/2006/main">
                  <a:graphicData uri="http://schemas.microsoft.com/office/word/2010/wordprocessingShape">
                    <wps:wsp>
                      <wps:cNvSpPr/>
                      <wps:spPr>
                        <a:xfrm>
                          <a:off x="0" y="0"/>
                          <a:ext cx="6934200" cy="10066020"/>
                        </a:xfrm>
                        <a:custGeom>
                          <a:avLst/>
                          <a:gdLst/>
                          <a:ahLst/>
                          <a:cxnLst/>
                          <a:rect l="l" t="t" r="r" b="b"/>
                          <a:pathLst>
                            <a:path w="6934200" h="10066020">
                              <a:moveTo>
                                <a:pt x="6934200" y="18288"/>
                              </a:moveTo>
                              <a:lnTo>
                                <a:pt x="6915912" y="18288"/>
                              </a:lnTo>
                              <a:lnTo>
                                <a:pt x="6915912" y="0"/>
                              </a:lnTo>
                              <a:lnTo>
                                <a:pt x="6897624" y="0"/>
                              </a:lnTo>
                              <a:lnTo>
                                <a:pt x="6897624" y="18288"/>
                              </a:lnTo>
                              <a:lnTo>
                                <a:pt x="6897624" y="10029444"/>
                              </a:lnTo>
                              <a:lnTo>
                                <a:pt x="18288" y="10029444"/>
                              </a:lnTo>
                              <a:lnTo>
                                <a:pt x="18288" y="18288"/>
                              </a:lnTo>
                              <a:lnTo>
                                <a:pt x="6897624" y="18288"/>
                              </a:lnTo>
                              <a:lnTo>
                                <a:pt x="6897624" y="0"/>
                              </a:lnTo>
                              <a:lnTo>
                                <a:pt x="18288" y="0"/>
                              </a:lnTo>
                              <a:lnTo>
                                <a:pt x="0" y="0"/>
                              </a:lnTo>
                              <a:lnTo>
                                <a:pt x="0" y="18288"/>
                              </a:lnTo>
                              <a:lnTo>
                                <a:pt x="0" y="10029444"/>
                              </a:lnTo>
                              <a:lnTo>
                                <a:pt x="0" y="10047732"/>
                              </a:lnTo>
                              <a:lnTo>
                                <a:pt x="18288" y="10047732"/>
                              </a:lnTo>
                              <a:lnTo>
                                <a:pt x="6897624"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lnTo>
                                <a:pt x="6915912" y="10029457"/>
                              </a:lnTo>
                              <a:lnTo>
                                <a:pt x="6934200" y="10029444"/>
                              </a:lnTo>
                              <a:lnTo>
                                <a:pt x="6934200" y="18288"/>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25.4pt;margin-top:25.4pt;height:792.6pt;width:546pt;mso-position-horizontal-relative:page;mso-position-vertical-relative:page;z-index:-251652096;mso-width-relative:page;mso-height-relative:page;" fillcolor="#000000" filled="t" stroked="f" coordsize="6934200,10066020" o:gfxdata="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ozd4PtgAAAAL&#10;AQAADwAAAAAAAAABACAAAAAiAAAAZHJzL2Rvd25yZXYueG1sUEsBAhQAFAAAAAgAh07iQJ4z9VvH&#10;AgAAGAkAAA4AAAAAAAAAAQAgAAAAJwEAAGRycy9lMm9Eb2MueG1sUEsFBgAAAAAGAAYAWQEAAGAG&#10;AAAAAA==&#10;" path="m6934200,18288l6915912,18288,6915912,0,6897624,0,6897624,18288,6897624,10029444,18288,10029444,18288,18288,6897624,18288,6897624,0,18288,0,0,0,0,18288,0,10029444,0,10047732,18288,10047732,6897624,10047732,6915912,10047732,6897624,10047745,18288,10047745,18288,10066020,6897624,10066020,6915912,10066020,6934187,10066020,6934200,10029457,6915912,10029457,6934200,10029444,6934200,18288xe">
                <v:fill on="t" focussize="0,0"/>
                <v:stroke on="f"/>
                <v:imagedata o:title=""/>
                <o:lock v:ext="edit" aspectratio="f"/>
                <v:textbox inset="0mm,0mm,0mm,0mm"/>
              </v:shape>
            </w:pict>
          </mc:Fallback>
        </mc:AlternateContent>
      </w:r>
    </w:p>
    <w:p w14:paraId="290069DD">
      <w:pPr>
        <w:spacing w:line="240" w:lineRule="auto"/>
        <w:ind w:left="28" w:right="0" w:firstLine="0"/>
        <w:rPr>
          <w:sz w:val="20"/>
        </w:rPr>
      </w:pPr>
      <w:r>
        <w:rPr>
          <w:sz w:val="20"/>
        </w:rPr>
        <mc:AlternateContent>
          <mc:Choice Requires="wps">
            <w:drawing>
              <wp:inline distT="0" distB="0" distL="0" distR="0">
                <wp:extent cx="5946140" cy="247015"/>
                <wp:effectExtent l="9525" t="0" r="6985" b="10160"/>
                <wp:docPr id="7" name="Textbox 7"/>
                <wp:cNvGraphicFramePr/>
                <a:graphic xmlns:a="http://schemas.openxmlformats.org/drawingml/2006/main">
                  <a:graphicData uri="http://schemas.microsoft.com/office/word/2010/wordprocessingShape">
                    <wps:wsp>
                      <wps:cNvSpPr txBox="1"/>
                      <wps:spPr>
                        <a:xfrm>
                          <a:off x="0" y="0"/>
                          <a:ext cx="5946140" cy="247015"/>
                        </a:xfrm>
                        <a:prstGeom prst="rect">
                          <a:avLst/>
                        </a:prstGeom>
                        <a:solidFill>
                          <a:srgbClr val="CCCCCC"/>
                        </a:solidFill>
                        <a:ln w="18288">
                          <a:solidFill>
                            <a:srgbClr val="000000"/>
                          </a:solidFill>
                          <a:prstDash val="solid"/>
                        </a:ln>
                      </wps:spPr>
                      <wps:txbx>
                        <w:txbxContent>
                          <w:p w14:paraId="447BA63D">
                            <w:pPr>
                              <w:spacing w:before="19"/>
                              <w:ind w:left="2522" w:right="0" w:firstLine="0"/>
                              <w:jc w:val="left"/>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8"/>
                                <w:sz w:val="28"/>
                              </w:rPr>
                              <w:t xml:space="preserve"> </w:t>
                            </w:r>
                            <w:r>
                              <w:rPr>
                                <w:b/>
                                <w:color w:val="000000"/>
                                <w:spacing w:val="-2"/>
                                <w:sz w:val="28"/>
                              </w:rPr>
                              <w:t>DEPARTMENT</w:t>
                            </w:r>
                          </w:p>
                        </w:txbxContent>
                      </wps:txbx>
                      <wps:bodyPr wrap="square" lIns="0" tIns="0" rIns="0" bIns="0" rtlCol="0">
                        <a:noAutofit/>
                      </wps:bodyPr>
                    </wps:wsp>
                  </a:graphicData>
                </a:graphic>
              </wp:inline>
            </w:drawing>
          </mc:Choice>
          <mc:Fallback>
            <w:pict>
              <v:shape id="Textbox 7" o:spid="_x0000_s1026" o:spt="202" type="#_x0000_t202" style="height:19.45pt;width:468.2pt;" fillcolor="#CCCCCC" filled="t" stroked="t" coordsize="21600,21600" o:gfxdata="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W/ivDU&#10;AAAABAEAAA8AAAAAAAAAAQAgAAAAIgAAAGRycy9kb3ducmV2LnhtbFBLAQIUABQAAAAIAIdO4kBz&#10;dQ+j6wEAAAwEAAAOAAAAAAAAAAEAIAAAACMBAABkcnMvZTJvRG9jLnhtbFBLBQYAAAAABgAGAFkB&#10;AACABQAAAAA=&#10;">
                <v:fill on="t" focussize="0,0"/>
                <v:stroke weight="1.44pt" color="#000000" joinstyle="round"/>
                <v:imagedata o:title=""/>
                <o:lock v:ext="edit" aspectratio="f"/>
                <v:textbox inset="0mm,0mm,0mm,0mm">
                  <w:txbxContent>
                    <w:p w14:paraId="447BA63D">
                      <w:pPr>
                        <w:spacing w:before="19"/>
                        <w:ind w:left="2522" w:right="0" w:firstLine="0"/>
                        <w:jc w:val="left"/>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8"/>
                          <w:sz w:val="28"/>
                        </w:rPr>
                        <w:t xml:space="preserve"> </w:t>
                      </w:r>
                      <w:r>
                        <w:rPr>
                          <w:b/>
                          <w:color w:val="000000"/>
                          <w:spacing w:val="-2"/>
                          <w:sz w:val="28"/>
                        </w:rPr>
                        <w:t>DEPARTMENT</w:t>
                      </w:r>
                    </w:p>
                  </w:txbxContent>
                </v:textbox>
                <w10:wrap type="none"/>
                <w10:anchorlock/>
              </v:shape>
            </w:pict>
          </mc:Fallback>
        </mc:AlternateContent>
      </w:r>
    </w:p>
    <w:p w14:paraId="26AF94F7">
      <w:pPr>
        <w:pStyle w:val="11"/>
        <w:rPr>
          <w:sz w:val="20"/>
        </w:rPr>
      </w:pPr>
    </w:p>
    <w:p w14:paraId="16FFBF0A">
      <w:pPr>
        <w:pStyle w:val="11"/>
        <w:spacing w:before="41"/>
        <w:rPr>
          <w:sz w:val="20"/>
        </w:rPr>
      </w:pPr>
    </w:p>
    <w:tbl>
      <w:tblPr>
        <w:tblStyle w:val="10"/>
        <w:tblW w:w="0" w:type="auto"/>
        <w:tblInd w:w="56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513"/>
        <w:gridCol w:w="1154"/>
      </w:tblGrid>
      <w:tr w14:paraId="5DECE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7" w:hRule="atLeast"/>
        </w:trPr>
        <w:tc>
          <w:tcPr>
            <w:tcW w:w="2513" w:type="dxa"/>
          </w:tcPr>
          <w:p w14:paraId="30099C45">
            <w:pPr>
              <w:pStyle w:val="14"/>
              <w:spacing w:line="338" w:lineRule="exact"/>
              <w:ind w:left="0" w:right="110"/>
              <w:jc w:val="right"/>
              <w:rPr>
                <w:b/>
                <w:sz w:val="32"/>
              </w:rPr>
            </w:pPr>
            <w:r>
              <w:rPr>
                <w:b/>
                <w:sz w:val="32"/>
              </w:rPr>
              <w:t>Total</w:t>
            </w:r>
            <w:r>
              <w:rPr>
                <w:b/>
                <w:spacing w:val="-8"/>
                <w:sz w:val="32"/>
              </w:rPr>
              <w:t xml:space="preserve"> </w:t>
            </w:r>
            <w:r>
              <w:rPr>
                <w:b/>
                <w:spacing w:val="-2"/>
                <w:sz w:val="32"/>
              </w:rPr>
              <w:t>Marks:</w:t>
            </w:r>
          </w:p>
        </w:tc>
        <w:tc>
          <w:tcPr>
            <w:tcW w:w="1154" w:type="dxa"/>
            <w:tcBorders>
              <w:bottom w:val="single" w:color="000000" w:sz="4" w:space="0"/>
            </w:tcBorders>
          </w:tcPr>
          <w:p w14:paraId="2CF9A0FA">
            <w:pPr>
              <w:pStyle w:val="14"/>
              <w:spacing w:line="266" w:lineRule="exact"/>
              <w:ind w:left="0"/>
              <w:jc w:val="center"/>
              <w:rPr>
                <w:b/>
                <w:sz w:val="24"/>
              </w:rPr>
            </w:pPr>
            <w:r>
              <w:rPr>
                <w:b/>
                <w:spacing w:val="-10"/>
                <w:sz w:val="24"/>
              </w:rPr>
              <w:t>3</w:t>
            </w:r>
          </w:p>
        </w:tc>
      </w:tr>
      <w:tr w14:paraId="08173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33" w:hRule="atLeast"/>
        </w:trPr>
        <w:tc>
          <w:tcPr>
            <w:tcW w:w="2513" w:type="dxa"/>
          </w:tcPr>
          <w:p w14:paraId="2AF6E590">
            <w:pPr>
              <w:pStyle w:val="14"/>
              <w:spacing w:before="366" w:line="348" w:lineRule="exact"/>
              <w:ind w:left="0" w:right="109"/>
              <w:jc w:val="right"/>
              <w:rPr>
                <w:b/>
                <w:sz w:val="32"/>
              </w:rPr>
            </w:pPr>
            <w:r>
              <w:rPr>
                <w:b/>
                <w:sz w:val="32"/>
              </w:rPr>
              <w:t>Obtained</w:t>
            </w:r>
            <w:r>
              <w:rPr>
                <w:b/>
                <w:spacing w:val="-14"/>
                <w:sz w:val="32"/>
              </w:rPr>
              <w:t xml:space="preserve"> </w:t>
            </w:r>
            <w:r>
              <w:rPr>
                <w:b/>
                <w:spacing w:val="-2"/>
                <w:sz w:val="32"/>
              </w:rPr>
              <w:t>Marks:</w:t>
            </w:r>
          </w:p>
        </w:tc>
        <w:tc>
          <w:tcPr>
            <w:tcW w:w="1154" w:type="dxa"/>
            <w:tcBorders>
              <w:top w:val="single" w:color="000000" w:sz="4" w:space="0"/>
            </w:tcBorders>
          </w:tcPr>
          <w:p w14:paraId="74B67645">
            <w:pPr>
              <w:pStyle w:val="14"/>
              <w:tabs>
                <w:tab w:val="left" w:pos="1229"/>
              </w:tabs>
              <w:spacing w:before="366" w:line="348" w:lineRule="exact"/>
              <w:ind w:left="-15" w:right="-87"/>
              <w:jc w:val="center"/>
              <w:rPr>
                <w:b/>
                <w:sz w:val="32"/>
              </w:rPr>
            </w:pPr>
            <w:r>
              <w:rPr>
                <w:b/>
                <w:w w:val="99"/>
                <w:sz w:val="32"/>
                <w:u w:val="single"/>
              </w:rPr>
              <w:t xml:space="preserve"> </w:t>
            </w:r>
            <w:r>
              <w:rPr>
                <w:b/>
                <w:sz w:val="32"/>
                <w:u w:val="single"/>
              </w:rPr>
              <w:tab/>
            </w:r>
          </w:p>
        </w:tc>
      </w:tr>
    </w:tbl>
    <w:p w14:paraId="60F67807">
      <w:pPr>
        <w:pStyle w:val="11"/>
        <w:spacing w:before="566"/>
        <w:rPr>
          <w:sz w:val="72"/>
        </w:rPr>
      </w:pPr>
    </w:p>
    <w:p w14:paraId="3CB84BDB">
      <w:pPr>
        <w:pStyle w:val="2"/>
      </w:pPr>
      <w:r>
        <w:t>Introduction</w:t>
      </w:r>
      <w:r>
        <w:rPr>
          <w:spacing w:val="-2"/>
        </w:rPr>
        <w:t xml:space="preserve"> </w:t>
      </w:r>
      <w:r>
        <w:t xml:space="preserve">to Data </w:t>
      </w:r>
      <w:r>
        <w:rPr>
          <w:spacing w:val="-2"/>
        </w:rPr>
        <w:t>Science</w:t>
      </w:r>
    </w:p>
    <w:p w14:paraId="2A8571C7">
      <w:pPr>
        <w:pStyle w:val="3"/>
        <w:rPr>
          <w:u w:val="none"/>
        </w:rPr>
      </w:pPr>
      <w:r>
        <w:rPr>
          <w:spacing w:val="-2"/>
          <w:u w:val="single"/>
        </w:rPr>
        <w:t>Assignment#03</w:t>
      </w:r>
    </w:p>
    <w:p w14:paraId="45AF5398">
      <w:pPr>
        <w:pStyle w:val="11"/>
        <w:rPr>
          <w:b/>
          <w:sz w:val="32"/>
        </w:rPr>
      </w:pPr>
    </w:p>
    <w:p w14:paraId="48392AE3">
      <w:pPr>
        <w:pStyle w:val="11"/>
        <w:rPr>
          <w:b/>
          <w:sz w:val="32"/>
        </w:rPr>
      </w:pPr>
    </w:p>
    <w:p w14:paraId="7C0EE1C4">
      <w:pPr>
        <w:pStyle w:val="11"/>
        <w:rPr>
          <w:b/>
          <w:sz w:val="32"/>
        </w:rPr>
      </w:pPr>
    </w:p>
    <w:p w14:paraId="03EBA25D">
      <w:pPr>
        <w:pStyle w:val="11"/>
        <w:rPr>
          <w:b/>
          <w:sz w:val="32"/>
        </w:rPr>
      </w:pPr>
    </w:p>
    <w:p w14:paraId="718C8E6C">
      <w:pPr>
        <w:pStyle w:val="11"/>
        <w:rPr>
          <w:b/>
          <w:sz w:val="32"/>
        </w:rPr>
      </w:pPr>
    </w:p>
    <w:p w14:paraId="5A04DF99">
      <w:pPr>
        <w:pStyle w:val="11"/>
        <w:spacing w:before="230"/>
        <w:rPr>
          <w:b/>
          <w:sz w:val="32"/>
        </w:rPr>
      </w:pPr>
    </w:p>
    <w:p w14:paraId="1B9B6ACF">
      <w:pPr>
        <w:pStyle w:val="6"/>
        <w:spacing w:before="0"/>
      </w:pPr>
      <w:r>
        <w:t>Submitted</w:t>
      </w:r>
      <w:r>
        <w:rPr>
          <w:spacing w:val="-8"/>
        </w:rPr>
        <w:t xml:space="preserve"> </w:t>
      </w:r>
      <w:r>
        <w:t>To:</w:t>
      </w:r>
      <w:r>
        <w:rPr>
          <w:spacing w:val="68"/>
        </w:rPr>
        <w:t xml:space="preserve"> </w:t>
      </w:r>
      <w:r>
        <w:t>Sir</w:t>
      </w:r>
      <w:r>
        <w:rPr>
          <w:spacing w:val="-7"/>
        </w:rPr>
        <w:t xml:space="preserve"> </w:t>
      </w:r>
      <w:r>
        <w:t>Danish</w:t>
      </w:r>
      <w:r>
        <w:rPr>
          <w:spacing w:val="-6"/>
        </w:rPr>
        <w:t xml:space="preserve"> </w:t>
      </w:r>
      <w:r>
        <w:rPr>
          <w:spacing w:val="-2"/>
        </w:rPr>
        <w:t>Mehmood</w:t>
      </w:r>
    </w:p>
    <w:p w14:paraId="644A03B9">
      <w:pPr>
        <w:pStyle w:val="11"/>
        <w:spacing w:before="10"/>
        <w:rPr>
          <w:b/>
          <w:sz w:val="3"/>
        </w:rPr>
      </w:pPr>
      <w:r>
        <w:rPr>
          <w:b/>
          <w:sz w:val="3"/>
        </w:rPr>
        <mc:AlternateContent>
          <mc:Choice Requires="wps">
            <w:drawing>
              <wp:anchor distT="0" distB="0" distL="0" distR="0" simplePos="0" relativeHeight="251679744" behindDoc="1" locked="0" layoutInCell="1" allowOverlap="1">
                <wp:simplePos x="0" y="0"/>
                <wp:positionH relativeFrom="page">
                  <wp:posOffset>2286000</wp:posOffset>
                </wp:positionH>
                <wp:positionV relativeFrom="paragraph">
                  <wp:posOffset>43815</wp:posOffset>
                </wp:positionV>
                <wp:extent cx="4364355" cy="1270"/>
                <wp:effectExtent l="0" t="0" r="0" b="0"/>
                <wp:wrapTopAndBottom/>
                <wp:docPr id="8" name="Graphic 8"/>
                <wp:cNvGraphicFramePr/>
                <a:graphic xmlns:a="http://schemas.openxmlformats.org/drawingml/2006/main">
                  <a:graphicData uri="http://schemas.microsoft.com/office/word/2010/wordprocessingShape">
                    <wps:wsp>
                      <wps:cNvSpPr/>
                      <wps:spPr>
                        <a:xfrm>
                          <a:off x="0" y="0"/>
                          <a:ext cx="4364355" cy="1270"/>
                        </a:xfrm>
                        <a:custGeom>
                          <a:avLst/>
                          <a:gdLst/>
                          <a:ahLst/>
                          <a:cxnLst/>
                          <a:rect l="l" t="t" r="r" b="b"/>
                          <a:pathLst>
                            <a:path w="4364355">
                              <a:moveTo>
                                <a:pt x="0" y="0"/>
                              </a:moveTo>
                              <a:lnTo>
                                <a:pt x="4364151" y="0"/>
                              </a:lnTo>
                            </a:path>
                          </a:pathLst>
                        </a:custGeom>
                        <a:ln w="2400">
                          <a:solidFill>
                            <a:srgbClr val="000000"/>
                          </a:solidFill>
                          <a:prstDash val="solid"/>
                        </a:ln>
                      </wps:spPr>
                      <wps:bodyPr wrap="square" lIns="0" tIns="0" rIns="0" bIns="0" rtlCol="0">
                        <a:noAutofit/>
                      </wps:bodyPr>
                    </wps:wsp>
                  </a:graphicData>
                </a:graphic>
              </wp:anchor>
            </w:drawing>
          </mc:Choice>
          <mc:Fallback>
            <w:pict>
              <v:shape id="Graphic 8" o:spid="_x0000_s1026" o:spt="100" style="position:absolute;left:0pt;margin-left:180pt;margin-top:3.45pt;height:0.1pt;width:343.65pt;mso-position-horizontal-relative:page;mso-wrap-distance-bottom:0pt;mso-wrap-distance-top:0pt;z-index:-251636736;mso-width-relative:page;mso-height-relative:page;" filled="f" stroked="t" coordsize="4364355,1" o:gfxdata="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aCYMA2QAAAAgBAAAPAAAA&#10;AAAAAAEAIAAAACIAAABkcnMvZG93bnJldi54bWxQSwECFAAUAAAACACHTuJAQhx/AhQCAAB6BAAA&#10;DgAAAAAAAAABACAAAAAoAQAAZHJzL2Uyb0RvYy54bWxQSwUGAAAAAAYABgBZAQAArgUAAAAA&#10;" path="m0,0l4364151,0e">
                <v:fill on="f" focussize="0,0"/>
                <v:stroke weight="0.188976377952756pt" color="#000000" joinstyle="round"/>
                <v:imagedata o:title=""/>
                <o:lock v:ext="edit" aspectratio="f"/>
                <v:textbox inset="0mm,0mm,0mm,0mm"/>
                <w10:wrap type="topAndBottom"/>
              </v:shape>
            </w:pict>
          </mc:Fallback>
        </mc:AlternateContent>
      </w:r>
    </w:p>
    <w:p w14:paraId="1CCC6F41">
      <w:pPr>
        <w:pStyle w:val="6"/>
        <w:rPr>
          <w:rFonts w:hint="default"/>
          <w:lang w:val="en-GB"/>
        </w:rPr>
      </w:pPr>
      <w:r>
        <w:t>Student</w:t>
      </w:r>
      <w:r>
        <w:rPr>
          <w:spacing w:val="-11"/>
        </w:rPr>
        <w:t xml:space="preserve"> </w:t>
      </w:r>
      <w:r>
        <w:t>Name:</w:t>
      </w:r>
      <w:r>
        <w:rPr>
          <w:spacing w:val="15"/>
        </w:rPr>
        <w:t xml:space="preserve"> </w:t>
      </w:r>
      <w:r>
        <w:rPr>
          <w:rFonts w:hint="default"/>
          <w:lang w:val="en-GB"/>
        </w:rPr>
        <w:t>RUtaba Sajid</w:t>
      </w:r>
    </w:p>
    <w:p w14:paraId="72D33C44">
      <w:pPr>
        <w:pStyle w:val="11"/>
        <w:spacing w:before="10"/>
        <w:rPr>
          <w:b/>
          <w:sz w:val="3"/>
        </w:rPr>
      </w:pPr>
      <w:r>
        <w:rPr>
          <w:b/>
          <w:sz w:val="3"/>
        </w:rPr>
        <mc:AlternateContent>
          <mc:Choice Requires="wps">
            <w:drawing>
              <wp:anchor distT="0" distB="0" distL="0" distR="0" simplePos="0" relativeHeight="251680768" behindDoc="1" locked="0" layoutInCell="1" allowOverlap="1">
                <wp:simplePos x="0" y="0"/>
                <wp:positionH relativeFrom="page">
                  <wp:posOffset>2286000</wp:posOffset>
                </wp:positionH>
                <wp:positionV relativeFrom="paragraph">
                  <wp:posOffset>43180</wp:posOffset>
                </wp:positionV>
                <wp:extent cx="4382770" cy="1270"/>
                <wp:effectExtent l="0" t="0" r="0" b="0"/>
                <wp:wrapTopAndBottom/>
                <wp:docPr id="9" name="Graphic 9"/>
                <wp:cNvGraphicFramePr/>
                <a:graphic xmlns:a="http://schemas.openxmlformats.org/drawingml/2006/main">
                  <a:graphicData uri="http://schemas.microsoft.com/office/word/2010/wordprocessingShape">
                    <wps:wsp>
                      <wps:cNvSpPr/>
                      <wps:spPr>
                        <a:xfrm>
                          <a:off x="0" y="0"/>
                          <a:ext cx="4382770" cy="1270"/>
                        </a:xfrm>
                        <a:custGeom>
                          <a:avLst/>
                          <a:gdLst/>
                          <a:ahLst/>
                          <a:cxnLst/>
                          <a:rect l="l" t="t" r="r" b="b"/>
                          <a:pathLst>
                            <a:path w="4382770">
                              <a:moveTo>
                                <a:pt x="0" y="0"/>
                              </a:moveTo>
                              <a:lnTo>
                                <a:pt x="4382439" y="0"/>
                              </a:lnTo>
                            </a:path>
                          </a:pathLst>
                        </a:custGeom>
                        <a:ln w="2400">
                          <a:solidFill>
                            <a:srgbClr val="000000"/>
                          </a:solidFill>
                          <a:prstDash val="solid"/>
                        </a:ln>
                      </wps:spPr>
                      <wps:bodyPr wrap="square" lIns="0" tIns="0" rIns="0" bIns="0" rtlCol="0">
                        <a:noAutofit/>
                      </wps:bodyPr>
                    </wps:wsp>
                  </a:graphicData>
                </a:graphic>
              </wp:anchor>
            </w:drawing>
          </mc:Choice>
          <mc:Fallback>
            <w:pict>
              <v:shape id="Graphic 9" o:spid="_x0000_s1026" o:spt="100" style="position:absolute;left:0pt;margin-left:180pt;margin-top:3.4pt;height:0.1pt;width:345.1pt;mso-position-horizontal-relative:page;mso-wrap-distance-bottom:0pt;mso-wrap-distance-top:0pt;z-index:-251635712;mso-width-relative:page;mso-height-relative:page;" filled="f" stroked="t" coordsize="4382770,1" o:gfxdata="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cAS101QAAAAgBAAAPAAAAAAAAAAEA&#10;IAAAACIAAABkcnMvZG93bnJldi54bWxQSwECFAAUAAAACACHTuJADUAU8xICAAB6BAAADgAAAAAA&#10;AAABACAAAAAkAQAAZHJzL2Uyb0RvYy54bWxQSwUGAAAAAAYABgBZAQAAqAUAAAAA&#10;" path="m0,0l4382439,0e">
                <v:fill on="f" focussize="0,0"/>
                <v:stroke weight="0.188976377952756pt" color="#000000" joinstyle="round"/>
                <v:imagedata o:title=""/>
                <o:lock v:ext="edit" aspectratio="f"/>
                <v:textbox inset="0mm,0mm,0mm,0mm"/>
                <w10:wrap type="topAndBottom"/>
              </v:shape>
            </w:pict>
          </mc:Fallback>
        </mc:AlternateContent>
      </w:r>
    </w:p>
    <w:p w14:paraId="02F3F245">
      <w:pPr>
        <w:pStyle w:val="6"/>
        <w:tabs>
          <w:tab w:val="left" w:pos="2325"/>
        </w:tabs>
        <w:rPr>
          <w:rFonts w:hint="default"/>
          <w:lang w:val="en-GB"/>
        </w:rPr>
      </w:pPr>
      <w:r>
        <w:t>Reg.</w:t>
      </w:r>
      <w:r>
        <w:rPr>
          <w:spacing w:val="-9"/>
        </w:rPr>
        <w:t xml:space="preserve"> </w:t>
      </w:r>
      <w:r>
        <w:rPr>
          <w:spacing w:val="-2"/>
        </w:rPr>
        <w:t>Number:</w:t>
      </w:r>
      <w:r>
        <w:tab/>
      </w:r>
      <w:r>
        <w:rPr>
          <w:spacing w:val="-2"/>
        </w:rPr>
        <w:t>22801</w:t>
      </w:r>
      <w:r>
        <w:rPr>
          <w:rFonts w:hint="default"/>
          <w:spacing w:val="-2"/>
          <w:lang w:val="en-GB"/>
        </w:rPr>
        <w:t>23</w:t>
      </w:r>
      <w:bookmarkStart w:id="0" w:name="_GoBack"/>
      <w:bookmarkEnd w:id="0"/>
    </w:p>
    <w:p w14:paraId="4008AAFF">
      <w:pPr>
        <w:pStyle w:val="11"/>
        <w:spacing w:before="11"/>
        <w:rPr>
          <w:b/>
          <w:sz w:val="3"/>
        </w:rPr>
      </w:pPr>
      <w:r>
        <w:rPr>
          <w:b/>
          <w:sz w:val="3"/>
        </w:rPr>
        <mc:AlternateContent>
          <mc:Choice Requires="wps">
            <w:drawing>
              <wp:anchor distT="0" distB="0" distL="0" distR="0" simplePos="0" relativeHeight="251680768" behindDoc="1" locked="0" layoutInCell="1" allowOverlap="1">
                <wp:simplePos x="0" y="0"/>
                <wp:positionH relativeFrom="page">
                  <wp:posOffset>2286000</wp:posOffset>
                </wp:positionH>
                <wp:positionV relativeFrom="paragraph">
                  <wp:posOffset>43815</wp:posOffset>
                </wp:positionV>
                <wp:extent cx="4382770" cy="127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4382770" cy="1270"/>
                        </a:xfrm>
                        <a:custGeom>
                          <a:avLst/>
                          <a:gdLst/>
                          <a:ahLst/>
                          <a:cxnLst/>
                          <a:rect l="l" t="t" r="r" b="b"/>
                          <a:pathLst>
                            <a:path w="4382770">
                              <a:moveTo>
                                <a:pt x="0" y="0"/>
                              </a:moveTo>
                              <a:lnTo>
                                <a:pt x="4382439" y="0"/>
                              </a:lnTo>
                            </a:path>
                          </a:pathLst>
                        </a:custGeom>
                        <a:ln w="2400">
                          <a:solidFill>
                            <a:srgbClr val="000000"/>
                          </a:solidFill>
                          <a:prstDash val="solid"/>
                        </a:ln>
                      </wps:spPr>
                      <wps:bodyPr wrap="square" lIns="0" tIns="0" rIns="0" bIns="0" rtlCol="0">
                        <a:noAutofit/>
                      </wps:bodyPr>
                    </wps:wsp>
                  </a:graphicData>
                </a:graphic>
              </wp:anchor>
            </w:drawing>
          </mc:Choice>
          <mc:Fallback>
            <w:pict>
              <v:shape id="Graphic 10" o:spid="_x0000_s1026" o:spt="100" style="position:absolute;left:0pt;margin-left:180pt;margin-top:3.45pt;height:0.1pt;width:345.1pt;mso-position-horizontal-relative:page;mso-wrap-distance-bottom:0pt;mso-wrap-distance-top:0pt;z-index:-251635712;mso-width-relative:page;mso-height-relative:page;" filled="f" stroked="t" coordsize="4382770,1" o:gfxdata="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FVvzbWAAAACAEAAA8AAAAAAAAA&#10;AQAgAAAAIgAAAGRycy9kb3ducmV2LnhtbFBLAQIUABQAAAAIAIdO4kCf9VbdEwIAAHwEAAAOAAAA&#10;AAAAAAEAIAAAACUBAABkcnMvZTJvRG9jLnhtbFBLBQYAAAAABgAGAFkBAACqBQAAAAA=&#10;" path="m0,0l4382439,0e">
                <v:fill on="f" focussize="0,0"/>
                <v:stroke weight="0.188976377952756pt" color="#000000" joinstyle="round"/>
                <v:imagedata o:title=""/>
                <o:lock v:ext="edit" aspectratio="f"/>
                <v:textbox inset="0mm,0mm,0mm,0mm"/>
                <w10:wrap type="topAndBottom"/>
              </v:shape>
            </w:pict>
          </mc:Fallback>
        </mc:AlternateContent>
      </w:r>
    </w:p>
    <w:p w14:paraId="52C8C44D">
      <w:pPr>
        <w:pStyle w:val="6"/>
        <w:tabs>
          <w:tab w:val="left" w:pos="2325"/>
        </w:tabs>
      </w:pPr>
      <w:r>
        <w:rPr>
          <w:spacing w:val="-2"/>
        </w:rPr>
        <w:t>Session:</w:t>
      </w:r>
      <w:r>
        <w:tab/>
      </w:r>
      <w:r>
        <w:rPr>
          <w:spacing w:val="-2"/>
        </w:rPr>
        <w:t>BSSE-</w:t>
      </w:r>
      <w:r>
        <w:rPr>
          <w:spacing w:val="-5"/>
        </w:rPr>
        <w:t>8A</w:t>
      </w:r>
    </w:p>
    <w:p w14:paraId="1349BA1A">
      <w:pPr>
        <w:pStyle w:val="11"/>
        <w:spacing w:before="10"/>
        <w:rPr>
          <w:b/>
          <w:sz w:val="3"/>
        </w:rPr>
      </w:pPr>
      <w:r>
        <w:rPr>
          <w:b/>
          <w:sz w:val="3"/>
        </w:rPr>
        <mc:AlternateContent>
          <mc:Choice Requires="wps">
            <w:drawing>
              <wp:anchor distT="0" distB="0" distL="0" distR="0" simplePos="0" relativeHeight="251681792" behindDoc="1" locked="0" layoutInCell="1" allowOverlap="1">
                <wp:simplePos x="0" y="0"/>
                <wp:positionH relativeFrom="page">
                  <wp:posOffset>2286000</wp:posOffset>
                </wp:positionH>
                <wp:positionV relativeFrom="paragraph">
                  <wp:posOffset>43180</wp:posOffset>
                </wp:positionV>
                <wp:extent cx="4382770" cy="127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4382770" cy="1270"/>
                        </a:xfrm>
                        <a:custGeom>
                          <a:avLst/>
                          <a:gdLst/>
                          <a:ahLst/>
                          <a:cxnLst/>
                          <a:rect l="l" t="t" r="r" b="b"/>
                          <a:pathLst>
                            <a:path w="4382770">
                              <a:moveTo>
                                <a:pt x="0" y="0"/>
                              </a:moveTo>
                              <a:lnTo>
                                <a:pt x="4382439" y="0"/>
                              </a:lnTo>
                            </a:path>
                          </a:pathLst>
                        </a:custGeom>
                        <a:ln w="2400">
                          <a:solidFill>
                            <a:srgbClr val="000000"/>
                          </a:solidFill>
                          <a:prstDash val="solid"/>
                        </a:ln>
                      </wps:spPr>
                      <wps:bodyPr wrap="square" lIns="0" tIns="0" rIns="0" bIns="0" rtlCol="0">
                        <a:noAutofit/>
                      </wps:bodyPr>
                    </wps:wsp>
                  </a:graphicData>
                </a:graphic>
              </wp:anchor>
            </w:drawing>
          </mc:Choice>
          <mc:Fallback>
            <w:pict>
              <v:shape id="Graphic 11" o:spid="_x0000_s1026" o:spt="100" style="position:absolute;left:0pt;margin-left:180pt;margin-top:3.4pt;height:0.1pt;width:345.1pt;mso-position-horizontal-relative:page;mso-wrap-distance-bottom:0pt;mso-wrap-distance-top:0pt;z-index:-251634688;mso-width-relative:page;mso-height-relative:page;" filled="f" stroked="t" coordsize="4382770,1" o:gfxdata="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nAEtdNUAAAAIAQAADwAAAAAAAAAB&#10;ACAAAAAiAAAAZHJzL2Rvd25yZXYueG1sUEsBAhQAFAAAAAgAh07iQKTbk7wTAgAAfAQAAA4AAAAA&#10;AAAAAQAgAAAAJAEAAGRycy9lMm9Eb2MueG1sUEsFBgAAAAAGAAYAWQEAAKkFAAAAAA==&#10;" path="m0,0l4382439,0e">
                <v:fill on="f" focussize="0,0"/>
                <v:stroke weight="0.188976377952756pt" color="#000000" joinstyle="round"/>
                <v:imagedata o:title=""/>
                <o:lock v:ext="edit" aspectratio="f"/>
                <v:textbox inset="0mm,0mm,0mm,0mm"/>
                <w10:wrap type="topAndBottom"/>
              </v:shape>
            </w:pict>
          </mc:Fallback>
        </mc:AlternateContent>
      </w:r>
    </w:p>
    <w:p w14:paraId="30F8ED50">
      <w:pPr>
        <w:pStyle w:val="11"/>
        <w:rPr>
          <w:b/>
          <w:sz w:val="20"/>
        </w:rPr>
      </w:pPr>
    </w:p>
    <w:p w14:paraId="5F242145">
      <w:pPr>
        <w:pStyle w:val="11"/>
        <w:rPr>
          <w:b/>
          <w:sz w:val="20"/>
        </w:rPr>
      </w:pPr>
    </w:p>
    <w:p w14:paraId="41FB18D4">
      <w:pPr>
        <w:pStyle w:val="11"/>
        <w:rPr>
          <w:b/>
          <w:sz w:val="20"/>
        </w:rPr>
      </w:pPr>
    </w:p>
    <w:p w14:paraId="35189F92">
      <w:pPr>
        <w:pStyle w:val="11"/>
        <w:rPr>
          <w:b/>
          <w:sz w:val="20"/>
        </w:rPr>
      </w:pPr>
    </w:p>
    <w:p w14:paraId="1AFF71D7">
      <w:pPr>
        <w:pStyle w:val="11"/>
        <w:rPr>
          <w:b/>
          <w:sz w:val="20"/>
        </w:rPr>
      </w:pPr>
    </w:p>
    <w:p w14:paraId="20919DEE">
      <w:pPr>
        <w:pStyle w:val="11"/>
        <w:rPr>
          <w:b/>
          <w:sz w:val="20"/>
        </w:rPr>
      </w:pPr>
    </w:p>
    <w:p w14:paraId="45A799CE">
      <w:pPr>
        <w:pStyle w:val="11"/>
        <w:rPr>
          <w:b/>
          <w:sz w:val="20"/>
        </w:rPr>
      </w:pPr>
    </w:p>
    <w:p w14:paraId="35121697">
      <w:pPr>
        <w:pStyle w:val="11"/>
        <w:rPr>
          <w:b/>
          <w:sz w:val="20"/>
        </w:rPr>
      </w:pPr>
    </w:p>
    <w:p w14:paraId="1D9F1C3F">
      <w:pPr>
        <w:pStyle w:val="11"/>
        <w:rPr>
          <w:b/>
          <w:sz w:val="20"/>
        </w:rPr>
      </w:pPr>
    </w:p>
    <w:p w14:paraId="6BDC0AB9">
      <w:pPr>
        <w:pStyle w:val="11"/>
        <w:rPr>
          <w:b/>
          <w:sz w:val="20"/>
        </w:rPr>
      </w:pPr>
    </w:p>
    <w:p w14:paraId="597A8F70">
      <w:pPr>
        <w:pStyle w:val="11"/>
        <w:rPr>
          <w:b/>
          <w:sz w:val="20"/>
        </w:rPr>
      </w:pPr>
    </w:p>
    <w:p w14:paraId="56828E7F">
      <w:pPr>
        <w:pStyle w:val="11"/>
        <w:rPr>
          <w:b/>
          <w:sz w:val="20"/>
        </w:rPr>
      </w:pPr>
    </w:p>
    <w:p w14:paraId="0584EFFD">
      <w:pPr>
        <w:pStyle w:val="11"/>
        <w:spacing w:before="84"/>
        <w:rPr>
          <w:b/>
          <w:sz w:val="20"/>
        </w:rPr>
      </w:pPr>
      <w:r>
        <w:rPr>
          <w:b/>
          <w:sz w:val="20"/>
        </w:rPr>
        <mc:AlternateContent>
          <mc:Choice Requires="wps">
            <w:drawing>
              <wp:anchor distT="0" distB="0" distL="0" distR="0" simplePos="0" relativeHeight="251681792" behindDoc="1" locked="0" layoutInCell="1" allowOverlap="1">
                <wp:simplePos x="0" y="0"/>
                <wp:positionH relativeFrom="page">
                  <wp:posOffset>914400</wp:posOffset>
                </wp:positionH>
                <wp:positionV relativeFrom="paragraph">
                  <wp:posOffset>214630</wp:posOffset>
                </wp:positionV>
                <wp:extent cx="5790565" cy="6350"/>
                <wp:effectExtent l="0" t="0" r="0" b="0"/>
                <wp:wrapTopAndBottom/>
                <wp:docPr id="12" name="Graphic 12"/>
                <wp:cNvGraphicFramePr/>
                <a:graphic xmlns:a="http://schemas.openxmlformats.org/drawingml/2006/main">
                  <a:graphicData uri="http://schemas.microsoft.com/office/word/2010/wordprocessingShape">
                    <wps:wsp>
                      <wps:cNvSpPr/>
                      <wps:spPr>
                        <a:xfrm>
                          <a:off x="0" y="0"/>
                          <a:ext cx="5790565" cy="6350"/>
                        </a:xfrm>
                        <a:custGeom>
                          <a:avLst/>
                          <a:gdLst/>
                          <a:ahLst/>
                          <a:cxnLst/>
                          <a:rect l="l" t="t" r="r" b="b"/>
                          <a:pathLst>
                            <a:path w="5790565" h="6350">
                              <a:moveTo>
                                <a:pt x="1923542" y="0"/>
                              </a:moveTo>
                              <a:lnTo>
                                <a:pt x="0" y="0"/>
                              </a:lnTo>
                              <a:lnTo>
                                <a:pt x="0" y="6083"/>
                              </a:lnTo>
                              <a:lnTo>
                                <a:pt x="1923542" y="6083"/>
                              </a:lnTo>
                              <a:lnTo>
                                <a:pt x="1923542" y="0"/>
                              </a:lnTo>
                              <a:close/>
                            </a:path>
                            <a:path w="5790565" h="6350">
                              <a:moveTo>
                                <a:pt x="5790514" y="0"/>
                              </a:moveTo>
                              <a:lnTo>
                                <a:pt x="3859352" y="0"/>
                              </a:lnTo>
                              <a:lnTo>
                                <a:pt x="3853256" y="0"/>
                              </a:lnTo>
                              <a:lnTo>
                                <a:pt x="1929714" y="0"/>
                              </a:lnTo>
                              <a:lnTo>
                                <a:pt x="1923618" y="0"/>
                              </a:lnTo>
                              <a:lnTo>
                                <a:pt x="1923618" y="6083"/>
                              </a:lnTo>
                              <a:lnTo>
                                <a:pt x="1929714" y="6083"/>
                              </a:lnTo>
                              <a:lnTo>
                                <a:pt x="3853256" y="6083"/>
                              </a:lnTo>
                              <a:lnTo>
                                <a:pt x="3859352" y="6083"/>
                              </a:lnTo>
                              <a:lnTo>
                                <a:pt x="5790514" y="6083"/>
                              </a:lnTo>
                              <a:lnTo>
                                <a:pt x="5790514" y="0"/>
                              </a:lnTo>
                              <a:close/>
                            </a:path>
                          </a:pathLst>
                        </a:custGeom>
                        <a:solidFill>
                          <a:srgbClr val="000000"/>
                        </a:solidFill>
                      </wps:spPr>
                      <wps:bodyPr wrap="square" lIns="0" tIns="0" rIns="0" bIns="0" rtlCol="0">
                        <a:noAutofit/>
                      </wps:bodyPr>
                    </wps:wsp>
                  </a:graphicData>
                </a:graphic>
              </wp:anchor>
            </w:drawing>
          </mc:Choice>
          <mc:Fallback>
            <w:pict>
              <v:shape id="Graphic 12" o:spid="_x0000_s1026" o:spt="100" style="position:absolute;left:0pt;margin-left:72pt;margin-top:16.9pt;height:0.5pt;width:455.95pt;mso-position-horizontal-relative:page;mso-wrap-distance-bottom:0pt;mso-wrap-distance-top:0pt;z-index:-251634688;mso-width-relative:page;mso-height-relative:page;" fillcolor="#000000" filled="t" stroked="f" coordsize="5790565,6350" o:gfxdata="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R5IEgdgAAAAKAQAADwAAAAAAAAABACAAAAAiAAAAZHJz&#10;L2Rvd25yZXYueG1sUEsBAhQAFAAAAAgAh07iQBDh7BB2AgAA7wYAAA4AAAAAAAAAAQAgAAAAJwEA&#10;AGRycy9lMm9Eb2MueG1sUEsFBgAAAAAGAAYAWQEAAA8GAAAAAA==&#10;" path="m1923542,0l0,0,0,6083,1923542,6083,1923542,0xem5790514,0l3859352,0,3853256,0,1929714,0,1923618,0,1923618,6083,1929714,6083,3853256,6083,3859352,6083,5790514,6083,5790514,0xe">
                <v:fill on="t" focussize="0,0"/>
                <v:stroke on="f"/>
                <v:imagedata o:title=""/>
                <o:lock v:ext="edit" aspectratio="f"/>
                <v:textbox inset="0mm,0mm,0mm,0mm"/>
                <w10:wrap type="topAndBottom"/>
              </v:shape>
            </w:pict>
          </mc:Fallback>
        </mc:AlternateContent>
      </w:r>
    </w:p>
    <w:p w14:paraId="0395B860">
      <w:pPr>
        <w:pStyle w:val="11"/>
        <w:spacing w:after="0"/>
        <w:rPr>
          <w:b/>
          <w:sz w:val="20"/>
        </w:rPr>
        <w:sectPr>
          <w:headerReference r:id="rId5" w:type="default"/>
          <w:footerReference r:id="rId6" w:type="default"/>
          <w:type w:val="continuous"/>
          <w:pgSz w:w="11910" w:h="16840"/>
          <w:pgMar w:top="1580" w:right="1133" w:bottom="900" w:left="1275" w:header="1244" w:footer="700" w:gutter="0"/>
          <w:pgNumType w:start="1"/>
          <w:cols w:space="720" w:num="1"/>
        </w:sectPr>
      </w:pPr>
    </w:p>
    <w:p w14:paraId="1202F69D">
      <w:pPr>
        <w:pStyle w:val="11"/>
        <w:spacing w:before="199" w:after="1"/>
        <w:rPr>
          <w:b/>
          <w:sz w:val="20"/>
        </w:rPr>
      </w:pPr>
      <w:r>
        <w:rPr>
          <w:b/>
          <w:sz w:val="20"/>
        </w:rPr>
        <w:drawing>
          <wp:anchor distT="0" distB="0" distL="0" distR="0" simplePos="0" relativeHeight="251665408" behindDoc="1" locked="0" layoutInCell="1" allowOverlap="1">
            <wp:simplePos x="0" y="0"/>
            <wp:positionH relativeFrom="page">
              <wp:posOffset>533400</wp:posOffset>
            </wp:positionH>
            <wp:positionV relativeFrom="page">
              <wp:posOffset>479425</wp:posOffset>
            </wp:positionV>
            <wp:extent cx="876300" cy="662940"/>
            <wp:effectExtent l="0" t="0" r="0" b="0"/>
            <wp:wrapNone/>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876300" cy="662940"/>
                    </a:xfrm>
                    <a:prstGeom prst="rect">
                      <a:avLst/>
                    </a:prstGeom>
                  </pic:spPr>
                </pic:pic>
              </a:graphicData>
            </a:graphic>
          </wp:anchor>
        </w:drawing>
      </w:r>
      <w:r>
        <w:rPr>
          <w:b/>
          <w:sz w:val="20"/>
        </w:rPr>
        <mc:AlternateContent>
          <mc:Choice Requires="wps">
            <w:drawing>
              <wp:anchor distT="0" distB="0" distL="0" distR="0" simplePos="0" relativeHeight="251666432" behindDoc="1" locked="0" layoutInCell="1" allowOverlap="1">
                <wp:simplePos x="0" y="0"/>
                <wp:positionH relativeFrom="page">
                  <wp:posOffset>322580</wp:posOffset>
                </wp:positionH>
                <wp:positionV relativeFrom="page">
                  <wp:posOffset>322580</wp:posOffset>
                </wp:positionV>
                <wp:extent cx="6934200" cy="10066020"/>
                <wp:effectExtent l="0" t="0" r="0" b="0"/>
                <wp:wrapNone/>
                <wp:docPr id="14" name="Graphic 14"/>
                <wp:cNvGraphicFramePr/>
                <a:graphic xmlns:a="http://schemas.openxmlformats.org/drawingml/2006/main">
                  <a:graphicData uri="http://schemas.microsoft.com/office/word/2010/wordprocessingShape">
                    <wps:wsp>
                      <wps:cNvSpPr/>
                      <wps:spPr>
                        <a:xfrm>
                          <a:off x="0" y="0"/>
                          <a:ext cx="6934200" cy="10066020"/>
                        </a:xfrm>
                        <a:custGeom>
                          <a:avLst/>
                          <a:gdLst/>
                          <a:ahLst/>
                          <a:cxnLst/>
                          <a:rect l="l" t="t" r="r" b="b"/>
                          <a:pathLst>
                            <a:path w="6934200" h="10066020">
                              <a:moveTo>
                                <a:pt x="6934200" y="18288"/>
                              </a:moveTo>
                              <a:lnTo>
                                <a:pt x="6915912" y="18288"/>
                              </a:lnTo>
                              <a:lnTo>
                                <a:pt x="6915912" y="0"/>
                              </a:lnTo>
                              <a:lnTo>
                                <a:pt x="6897624" y="0"/>
                              </a:lnTo>
                              <a:lnTo>
                                <a:pt x="6897624" y="18288"/>
                              </a:lnTo>
                              <a:lnTo>
                                <a:pt x="6897624" y="10029444"/>
                              </a:lnTo>
                              <a:lnTo>
                                <a:pt x="18288" y="10029444"/>
                              </a:lnTo>
                              <a:lnTo>
                                <a:pt x="18288" y="18288"/>
                              </a:lnTo>
                              <a:lnTo>
                                <a:pt x="6897624" y="18288"/>
                              </a:lnTo>
                              <a:lnTo>
                                <a:pt x="6897624" y="0"/>
                              </a:lnTo>
                              <a:lnTo>
                                <a:pt x="18288" y="0"/>
                              </a:lnTo>
                              <a:lnTo>
                                <a:pt x="0" y="0"/>
                              </a:lnTo>
                              <a:lnTo>
                                <a:pt x="0" y="18288"/>
                              </a:lnTo>
                              <a:lnTo>
                                <a:pt x="0" y="10029444"/>
                              </a:lnTo>
                              <a:lnTo>
                                <a:pt x="0" y="10047732"/>
                              </a:lnTo>
                              <a:lnTo>
                                <a:pt x="18288" y="10047732"/>
                              </a:lnTo>
                              <a:lnTo>
                                <a:pt x="6897624"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lnTo>
                                <a:pt x="6915912" y="10029457"/>
                              </a:lnTo>
                              <a:lnTo>
                                <a:pt x="6934200" y="10029444"/>
                              </a:lnTo>
                              <a:lnTo>
                                <a:pt x="6934200" y="18288"/>
                              </a:lnTo>
                              <a:close/>
                            </a:path>
                          </a:pathLst>
                        </a:custGeom>
                        <a:solidFill>
                          <a:srgbClr val="000000"/>
                        </a:solidFill>
                      </wps:spPr>
                      <wps:bodyPr wrap="square" lIns="0" tIns="0" rIns="0" bIns="0" rtlCol="0">
                        <a:noAutofit/>
                      </wps:bodyPr>
                    </wps:wsp>
                  </a:graphicData>
                </a:graphic>
              </wp:anchor>
            </w:drawing>
          </mc:Choice>
          <mc:Fallback>
            <w:pict>
              <v:shape id="Graphic 14" o:spid="_x0000_s1026" o:spt="100" style="position:absolute;left:0pt;margin-left:25.4pt;margin-top:25.4pt;height:792.6pt;width:546pt;mso-position-horizontal-relative:page;mso-position-vertical-relative:page;z-index:-251650048;mso-width-relative:page;mso-height-relative:page;" fillcolor="#000000" filled="t" stroked="f" coordsize="6934200,10066020" o:gfxdata="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ozd4&#10;PtgAAAALAQAADwAAAAAAAAABACAAAAAiAAAAZHJzL2Rvd25yZXYueG1sUEsBAhQAFAAAAAgAh07i&#10;QIDDWI/NAgAAGgkAAA4AAAAAAAAAAQAgAAAAJwEAAGRycy9lMm9Eb2MueG1sUEsFBgAAAAAGAAYA&#10;WQEAAGYGAAAAAA==&#10;" path="m6934200,18288l6915912,18288,6915912,0,6897624,0,6897624,18288,6897624,10029444,18288,10029444,18288,18288,6897624,18288,6897624,0,18288,0,0,0,0,18288,0,10029444,0,10047732,18288,10047732,6897624,10047732,6915912,10047732,6897624,10047745,18288,10047745,18288,10066020,6897624,10066020,6915912,10066020,6934187,10066020,6934200,10029457,6915912,10029457,6934200,10029444,6934200,18288xe">
                <v:fill on="t" focussize="0,0"/>
                <v:stroke on="f"/>
                <v:imagedata o:title=""/>
                <o:lock v:ext="edit" aspectratio="f"/>
                <v:textbox inset="0mm,0mm,0mm,0mm"/>
              </v:shape>
            </w:pict>
          </mc:Fallback>
        </mc:AlternateContent>
      </w:r>
    </w:p>
    <w:p w14:paraId="3C198A1C">
      <w:pPr>
        <w:spacing w:line="240" w:lineRule="auto"/>
        <w:ind w:left="28" w:right="0" w:firstLine="0"/>
        <w:rPr>
          <w:sz w:val="20"/>
        </w:rPr>
      </w:pPr>
      <w:r>
        <w:rPr>
          <w:sz w:val="20"/>
        </w:rPr>
        <mc:AlternateContent>
          <mc:Choice Requires="wps">
            <w:drawing>
              <wp:inline distT="0" distB="0" distL="0" distR="0">
                <wp:extent cx="5946140" cy="247015"/>
                <wp:effectExtent l="9525" t="0" r="6985" b="10160"/>
                <wp:docPr id="15" name="Textbox 15"/>
                <wp:cNvGraphicFramePr/>
                <a:graphic xmlns:a="http://schemas.openxmlformats.org/drawingml/2006/main">
                  <a:graphicData uri="http://schemas.microsoft.com/office/word/2010/wordprocessingShape">
                    <wps:wsp>
                      <wps:cNvSpPr txBox="1"/>
                      <wps:spPr>
                        <a:xfrm>
                          <a:off x="0" y="0"/>
                          <a:ext cx="5946140" cy="247015"/>
                        </a:xfrm>
                        <a:prstGeom prst="rect">
                          <a:avLst/>
                        </a:prstGeom>
                        <a:solidFill>
                          <a:srgbClr val="CCCCCC"/>
                        </a:solidFill>
                        <a:ln w="18288">
                          <a:solidFill>
                            <a:srgbClr val="000000"/>
                          </a:solidFill>
                          <a:prstDash val="solid"/>
                        </a:ln>
                      </wps:spPr>
                      <wps:txbx>
                        <w:txbxContent>
                          <w:p w14:paraId="1708F605">
                            <w:pPr>
                              <w:spacing w:before="19"/>
                              <w:ind w:left="2522" w:right="0" w:firstLine="0"/>
                              <w:jc w:val="left"/>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8"/>
                                <w:sz w:val="28"/>
                              </w:rPr>
                              <w:t xml:space="preserve"> </w:t>
                            </w:r>
                            <w:r>
                              <w:rPr>
                                <w:b/>
                                <w:color w:val="000000"/>
                                <w:spacing w:val="-2"/>
                                <w:sz w:val="28"/>
                              </w:rPr>
                              <w:t>DEPARTMENT</w:t>
                            </w:r>
                          </w:p>
                        </w:txbxContent>
                      </wps:txbx>
                      <wps:bodyPr wrap="square" lIns="0" tIns="0" rIns="0" bIns="0" rtlCol="0">
                        <a:noAutofit/>
                      </wps:bodyPr>
                    </wps:wsp>
                  </a:graphicData>
                </a:graphic>
              </wp:inline>
            </w:drawing>
          </mc:Choice>
          <mc:Fallback>
            <w:pict>
              <v:shape id="Textbox 15" o:spid="_x0000_s1026" o:spt="202" type="#_x0000_t202" style="height:19.45pt;width:468.2pt;" fillcolor="#CCCCCC" filled="t" stroked="t" coordsize="21600,21600" o:gfxdata="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db+K&#10;8NQAAAAEAQAADwAAAAAAAAABACAAAAAiAAAAZHJzL2Rvd25yZXYueG1sUEsBAhQAFAAAAAgAh07i&#10;QMZS8FPtAQAADgQAAA4AAAAAAAAAAQAgAAAAIwEAAGRycy9lMm9Eb2MueG1sUEsFBgAAAAAGAAYA&#10;WQEAAIIFAAAAAA==&#10;">
                <v:fill on="t" focussize="0,0"/>
                <v:stroke weight="1.44pt" color="#000000" joinstyle="round"/>
                <v:imagedata o:title=""/>
                <o:lock v:ext="edit" aspectratio="f"/>
                <v:textbox inset="0mm,0mm,0mm,0mm">
                  <w:txbxContent>
                    <w:p w14:paraId="1708F605">
                      <w:pPr>
                        <w:spacing w:before="19"/>
                        <w:ind w:left="2522" w:right="0" w:firstLine="0"/>
                        <w:jc w:val="left"/>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8"/>
                          <w:sz w:val="28"/>
                        </w:rPr>
                        <w:t xml:space="preserve"> </w:t>
                      </w:r>
                      <w:r>
                        <w:rPr>
                          <w:b/>
                          <w:color w:val="000000"/>
                          <w:spacing w:val="-2"/>
                          <w:sz w:val="28"/>
                        </w:rPr>
                        <w:t>DEPARTMENT</w:t>
                      </w:r>
                    </w:p>
                  </w:txbxContent>
                </v:textbox>
                <w10:wrap type="none"/>
                <w10:anchorlock/>
              </v:shape>
            </w:pict>
          </mc:Fallback>
        </mc:AlternateContent>
      </w:r>
    </w:p>
    <w:p w14:paraId="37B0E645">
      <w:pPr>
        <w:pStyle w:val="5"/>
      </w:pPr>
      <w:r>
        <w:t xml:space="preserve">10. Written Report </w:t>
      </w:r>
      <w:r>
        <w:rPr>
          <w:spacing w:val="-2"/>
        </w:rPr>
        <w:t>Requirements</w:t>
      </w:r>
    </w:p>
    <w:p w14:paraId="0B801B95">
      <w:pPr>
        <w:pStyle w:val="7"/>
        <w:numPr>
          <w:ilvl w:val="0"/>
          <w:numId w:val="1"/>
        </w:numPr>
        <w:tabs>
          <w:tab w:val="left" w:pos="585"/>
        </w:tabs>
        <w:spacing w:before="0" w:after="0" w:line="321" w:lineRule="exact"/>
        <w:ind w:left="585" w:right="0" w:hanging="420"/>
        <w:jc w:val="left"/>
      </w:pPr>
      <w:r>
        <w:t>Title</w:t>
      </w:r>
      <w:r>
        <w:rPr>
          <w:spacing w:val="-7"/>
        </w:rPr>
        <w:t xml:space="preserve"> </w:t>
      </w:r>
      <w:r>
        <w:t>page</w:t>
      </w:r>
      <w:r>
        <w:rPr>
          <w:spacing w:val="-7"/>
        </w:rPr>
        <w:t xml:space="preserve"> </w:t>
      </w:r>
      <w:r>
        <w:t>along</w:t>
      </w:r>
      <w:r>
        <w:rPr>
          <w:spacing w:val="-8"/>
        </w:rPr>
        <w:t xml:space="preserve"> </w:t>
      </w:r>
      <w:r>
        <w:t>with</w:t>
      </w:r>
      <w:r>
        <w:rPr>
          <w:spacing w:val="-4"/>
        </w:rPr>
        <w:t xml:space="preserve"> </w:t>
      </w:r>
      <w:r>
        <w:t>GitHub</w:t>
      </w:r>
      <w:r>
        <w:rPr>
          <w:spacing w:val="-6"/>
        </w:rPr>
        <w:t xml:space="preserve"> </w:t>
      </w:r>
      <w:r>
        <w:t>Repository</w:t>
      </w:r>
      <w:r>
        <w:rPr>
          <w:spacing w:val="-3"/>
        </w:rPr>
        <w:t xml:space="preserve"> </w:t>
      </w:r>
      <w:r>
        <w:rPr>
          <w:spacing w:val="-4"/>
        </w:rPr>
        <w:t>Link</w:t>
      </w:r>
    </w:p>
    <w:p w14:paraId="06C666C5">
      <w:pPr>
        <w:pStyle w:val="11"/>
        <w:spacing w:line="275" w:lineRule="exact"/>
        <w:ind w:left="165"/>
      </w:pPr>
      <w:r>
        <w:fldChar w:fldCharType="begin"/>
      </w:r>
      <w:r>
        <w:instrText xml:space="preserve"> HYPERLINK "https://github.com/aman16siddiqui-creator/AQI-Data-Science-Project" \h </w:instrText>
      </w:r>
      <w:r>
        <w:fldChar w:fldCharType="separate"/>
      </w:r>
      <w:r>
        <w:rPr>
          <w:color w:val="944F71"/>
          <w:spacing w:val="-2"/>
          <w:u w:val="single" w:color="944F71"/>
        </w:rPr>
        <w:t>https://github.com/aman16siddiqui-creator/AQI-Data-Science-Project</w:t>
      </w:r>
      <w:r>
        <w:rPr>
          <w:color w:val="944F71"/>
          <w:spacing w:val="-2"/>
          <w:u w:val="single" w:color="944F71"/>
        </w:rPr>
        <w:fldChar w:fldCharType="end"/>
      </w:r>
    </w:p>
    <w:p w14:paraId="40C8CC2E">
      <w:pPr>
        <w:pStyle w:val="11"/>
        <w:spacing w:before="1"/>
      </w:pPr>
    </w:p>
    <w:p w14:paraId="474C37F9">
      <w:pPr>
        <w:pStyle w:val="7"/>
        <w:numPr>
          <w:ilvl w:val="0"/>
          <w:numId w:val="1"/>
        </w:numPr>
        <w:tabs>
          <w:tab w:val="left" w:pos="582"/>
        </w:tabs>
        <w:spacing w:before="0" w:after="0" w:line="321" w:lineRule="exact"/>
        <w:ind w:left="582" w:right="0" w:hanging="417"/>
        <w:jc w:val="both"/>
      </w:pPr>
      <w:r>
        <w:rPr>
          <w:spacing w:val="-2"/>
        </w:rPr>
        <w:t>Introduction</w:t>
      </w:r>
    </w:p>
    <w:p w14:paraId="6157864B">
      <w:pPr>
        <w:pStyle w:val="11"/>
        <w:ind w:left="165" w:right="216"/>
        <w:jc w:val="both"/>
      </w:pPr>
      <w:r>
        <w:t>This</w:t>
      </w:r>
      <w:r>
        <w:rPr>
          <w:spacing w:val="-8"/>
        </w:rPr>
        <w:t xml:space="preserve"> </w:t>
      </w:r>
      <w:r>
        <w:t>project</w:t>
      </w:r>
      <w:r>
        <w:rPr>
          <w:spacing w:val="-8"/>
        </w:rPr>
        <w:t xml:space="preserve"> </w:t>
      </w:r>
      <w:r>
        <w:t>focuses</w:t>
      </w:r>
      <w:r>
        <w:rPr>
          <w:spacing w:val="-8"/>
        </w:rPr>
        <w:t xml:space="preserve"> </w:t>
      </w:r>
      <w:r>
        <w:t>on</w:t>
      </w:r>
      <w:r>
        <w:rPr>
          <w:spacing w:val="-8"/>
        </w:rPr>
        <w:t xml:space="preserve"> </w:t>
      </w:r>
      <w:r>
        <w:t>analyzing</w:t>
      </w:r>
      <w:r>
        <w:rPr>
          <w:spacing w:val="-8"/>
        </w:rPr>
        <w:t xml:space="preserve"> </w:t>
      </w:r>
      <w:r>
        <w:t>Air</w:t>
      </w:r>
      <w:r>
        <w:rPr>
          <w:spacing w:val="-9"/>
        </w:rPr>
        <w:t xml:space="preserve"> </w:t>
      </w:r>
      <w:r>
        <w:t>Quality</w:t>
      </w:r>
      <w:r>
        <w:rPr>
          <w:spacing w:val="-10"/>
        </w:rPr>
        <w:t xml:space="preserve"> </w:t>
      </w:r>
      <w:r>
        <w:t>Index</w:t>
      </w:r>
      <w:r>
        <w:rPr>
          <w:spacing w:val="-6"/>
        </w:rPr>
        <w:t xml:space="preserve"> </w:t>
      </w:r>
      <w:r>
        <w:t>(AQI)</w:t>
      </w:r>
      <w:r>
        <w:rPr>
          <w:spacing w:val="-9"/>
        </w:rPr>
        <w:t xml:space="preserve"> </w:t>
      </w:r>
      <w:r>
        <w:t>data</w:t>
      </w:r>
      <w:r>
        <w:rPr>
          <w:spacing w:val="-9"/>
        </w:rPr>
        <w:t xml:space="preserve"> </w:t>
      </w:r>
      <w:r>
        <w:t>using</w:t>
      </w:r>
      <w:r>
        <w:rPr>
          <w:spacing w:val="-10"/>
        </w:rPr>
        <w:t xml:space="preserve"> </w:t>
      </w:r>
      <w:r>
        <w:t>data</w:t>
      </w:r>
      <w:r>
        <w:rPr>
          <w:spacing w:val="-6"/>
        </w:rPr>
        <w:t xml:space="preserve"> </w:t>
      </w:r>
      <w:r>
        <w:t>science</w:t>
      </w:r>
      <w:r>
        <w:rPr>
          <w:spacing w:val="-7"/>
        </w:rPr>
        <w:t xml:space="preserve"> </w:t>
      </w:r>
      <w:r>
        <w:t>and</w:t>
      </w:r>
      <w:r>
        <w:rPr>
          <w:spacing w:val="-8"/>
        </w:rPr>
        <w:t xml:space="preserve"> </w:t>
      </w:r>
      <w:r>
        <w:t>machine learning</w:t>
      </w:r>
      <w:r>
        <w:rPr>
          <w:spacing w:val="-8"/>
        </w:rPr>
        <w:t xml:space="preserve"> </w:t>
      </w:r>
      <w:r>
        <w:t>techniques.</w:t>
      </w:r>
      <w:r>
        <w:rPr>
          <w:spacing w:val="-6"/>
        </w:rPr>
        <w:t xml:space="preserve"> </w:t>
      </w:r>
      <w:r>
        <w:t>The</w:t>
      </w:r>
      <w:r>
        <w:rPr>
          <w:spacing w:val="-5"/>
        </w:rPr>
        <w:t xml:space="preserve"> </w:t>
      </w:r>
      <w:r>
        <w:t>objective</w:t>
      </w:r>
      <w:r>
        <w:rPr>
          <w:spacing w:val="-7"/>
        </w:rPr>
        <w:t xml:space="preserve"> </w:t>
      </w:r>
      <w:r>
        <w:t>is</w:t>
      </w:r>
      <w:r>
        <w:rPr>
          <w:spacing w:val="-5"/>
        </w:rPr>
        <w:t xml:space="preserve"> </w:t>
      </w:r>
      <w:r>
        <w:t>to</w:t>
      </w:r>
      <w:r>
        <w:rPr>
          <w:spacing w:val="-5"/>
        </w:rPr>
        <w:t xml:space="preserve"> </w:t>
      </w:r>
      <w:r>
        <w:t>understand</w:t>
      </w:r>
      <w:r>
        <w:rPr>
          <w:spacing w:val="-6"/>
        </w:rPr>
        <w:t xml:space="preserve"> </w:t>
      </w:r>
      <w:r>
        <w:t>pollution</w:t>
      </w:r>
      <w:r>
        <w:rPr>
          <w:spacing w:val="-6"/>
        </w:rPr>
        <w:t xml:space="preserve"> </w:t>
      </w:r>
      <w:r>
        <w:t>patterns,</w:t>
      </w:r>
      <w:r>
        <w:rPr>
          <w:spacing w:val="-6"/>
        </w:rPr>
        <w:t xml:space="preserve"> </w:t>
      </w:r>
      <w:r>
        <w:t>perform</w:t>
      </w:r>
      <w:r>
        <w:rPr>
          <w:spacing w:val="-6"/>
        </w:rPr>
        <w:t xml:space="preserve"> </w:t>
      </w:r>
      <w:r>
        <w:t>exploratory</w:t>
      </w:r>
      <w:r>
        <w:rPr>
          <w:spacing w:val="-13"/>
        </w:rPr>
        <w:t xml:space="preserve"> </w:t>
      </w:r>
      <w:r>
        <w:t>data analysis,</w:t>
      </w:r>
      <w:r>
        <w:rPr>
          <w:spacing w:val="-3"/>
        </w:rPr>
        <w:t xml:space="preserve"> </w:t>
      </w:r>
      <w:r>
        <w:t>apply</w:t>
      </w:r>
      <w:r>
        <w:rPr>
          <w:spacing w:val="-8"/>
        </w:rPr>
        <w:t xml:space="preserve"> </w:t>
      </w:r>
      <w:r>
        <w:t>classification</w:t>
      </w:r>
      <w:r>
        <w:rPr>
          <w:spacing w:val="-3"/>
        </w:rPr>
        <w:t xml:space="preserve"> </w:t>
      </w:r>
      <w:r>
        <w:t>algorithms</w:t>
      </w:r>
      <w:r>
        <w:rPr>
          <w:spacing w:val="-3"/>
        </w:rPr>
        <w:t xml:space="preserve"> </w:t>
      </w:r>
      <w:r>
        <w:t>such</w:t>
      </w:r>
      <w:r>
        <w:rPr>
          <w:spacing w:val="-3"/>
        </w:rPr>
        <w:t xml:space="preserve"> </w:t>
      </w:r>
      <w:r>
        <w:t>as</w:t>
      </w:r>
      <w:r>
        <w:rPr>
          <w:spacing w:val="-3"/>
        </w:rPr>
        <w:t xml:space="preserve"> </w:t>
      </w:r>
      <w:r>
        <w:t>KNN</w:t>
      </w:r>
      <w:r>
        <w:rPr>
          <w:spacing w:val="-3"/>
        </w:rPr>
        <w:t xml:space="preserve"> </w:t>
      </w:r>
      <w:r>
        <w:t>and</w:t>
      </w:r>
      <w:r>
        <w:rPr>
          <w:spacing w:val="-3"/>
        </w:rPr>
        <w:t xml:space="preserve"> </w:t>
      </w:r>
      <w:r>
        <w:t>Naive</w:t>
      </w:r>
      <w:r>
        <w:rPr>
          <w:spacing w:val="-2"/>
        </w:rPr>
        <w:t xml:space="preserve"> </w:t>
      </w:r>
      <w:r>
        <w:t>Bayes,</w:t>
      </w:r>
      <w:r>
        <w:rPr>
          <w:spacing w:val="-3"/>
        </w:rPr>
        <w:t xml:space="preserve"> </w:t>
      </w:r>
      <w:r>
        <w:t>and</w:t>
      </w:r>
      <w:r>
        <w:rPr>
          <w:spacing w:val="-3"/>
        </w:rPr>
        <w:t xml:space="preserve"> </w:t>
      </w:r>
      <w:r>
        <w:t>use</w:t>
      </w:r>
      <w:r>
        <w:rPr>
          <w:spacing w:val="-4"/>
        </w:rPr>
        <w:t xml:space="preserve"> </w:t>
      </w:r>
      <w:r>
        <w:t>clustering</w:t>
      </w:r>
      <w:r>
        <w:rPr>
          <w:spacing w:val="-6"/>
        </w:rPr>
        <w:t xml:space="preserve"> </w:t>
      </w:r>
      <w:r>
        <w:t>and PCA visualization to identify hidden trends in air quality data.</w:t>
      </w:r>
    </w:p>
    <w:p w14:paraId="3D4E81BA">
      <w:pPr>
        <w:pStyle w:val="11"/>
        <w:spacing w:before="5"/>
      </w:pPr>
    </w:p>
    <w:p w14:paraId="41178F6C">
      <w:pPr>
        <w:pStyle w:val="7"/>
        <w:numPr>
          <w:ilvl w:val="0"/>
          <w:numId w:val="1"/>
        </w:numPr>
        <w:tabs>
          <w:tab w:val="left" w:pos="585"/>
        </w:tabs>
        <w:spacing w:before="1" w:after="0" w:line="240" w:lineRule="auto"/>
        <w:ind w:left="585" w:right="0" w:hanging="420"/>
        <w:jc w:val="both"/>
      </w:pPr>
      <w:r>
        <w:t>Dataset</w:t>
      </w:r>
      <w:r>
        <w:rPr>
          <w:spacing w:val="-6"/>
        </w:rPr>
        <w:t xml:space="preserve"> </w:t>
      </w:r>
      <w:r>
        <w:rPr>
          <w:spacing w:val="-2"/>
        </w:rPr>
        <w:t>description</w:t>
      </w:r>
    </w:p>
    <w:p w14:paraId="54C160FC">
      <w:pPr>
        <w:pStyle w:val="11"/>
        <w:spacing w:before="279"/>
        <w:ind w:left="165" w:right="212"/>
        <w:jc w:val="both"/>
      </w:pPr>
      <w:r>
        <w:t xml:space="preserve">The dataset contains air quality records from multiple cities and countries worldwide. Total rows are 3,660, and 13 columns. Dataset ranges from 2015-2025 so it makes 10 years in total. There are none missing values and duplicate records, covering 9 countries. Key columns </w:t>
      </w:r>
      <w:r>
        <w:rPr>
          <w:spacing w:val="-2"/>
        </w:rPr>
        <w:t>include:</w:t>
      </w:r>
    </w:p>
    <w:p w14:paraId="465C266B">
      <w:pPr>
        <w:pStyle w:val="11"/>
        <w:spacing w:before="4" w:after="1"/>
        <w:rPr>
          <w:sz w:val="12"/>
        </w:rPr>
      </w:pPr>
    </w:p>
    <w:tbl>
      <w:tblPr>
        <w:tblStyle w:val="10"/>
        <w:tblW w:w="0" w:type="auto"/>
        <w:tblInd w:w="3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09"/>
        <w:gridCol w:w="6009"/>
      </w:tblGrid>
      <w:tr w14:paraId="536FC2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809" w:type="dxa"/>
          </w:tcPr>
          <w:p w14:paraId="7C324A8C">
            <w:pPr>
              <w:pStyle w:val="14"/>
              <w:rPr>
                <w:b/>
                <w:sz w:val="24"/>
              </w:rPr>
            </w:pPr>
            <w:r>
              <w:rPr>
                <w:b/>
                <w:spacing w:val="-5"/>
                <w:sz w:val="24"/>
              </w:rPr>
              <w:t>AQI</w:t>
            </w:r>
          </w:p>
        </w:tc>
        <w:tc>
          <w:tcPr>
            <w:tcW w:w="6009" w:type="dxa"/>
          </w:tcPr>
          <w:p w14:paraId="5110487B">
            <w:pPr>
              <w:pStyle w:val="14"/>
              <w:rPr>
                <w:sz w:val="24"/>
              </w:rPr>
            </w:pPr>
            <w:r>
              <w:rPr>
                <w:sz w:val="24"/>
              </w:rPr>
              <w:t>Main</w:t>
            </w:r>
            <w:r>
              <w:rPr>
                <w:spacing w:val="-1"/>
                <w:sz w:val="24"/>
              </w:rPr>
              <w:t xml:space="preserve"> </w:t>
            </w:r>
            <w:r>
              <w:rPr>
                <w:sz w:val="24"/>
              </w:rPr>
              <w:t>air</w:t>
            </w:r>
            <w:r>
              <w:rPr>
                <w:spacing w:val="-2"/>
                <w:sz w:val="24"/>
              </w:rPr>
              <w:t xml:space="preserve"> </w:t>
            </w:r>
            <w:r>
              <w:rPr>
                <w:sz w:val="24"/>
              </w:rPr>
              <w:t>quality</w:t>
            </w:r>
            <w:r>
              <w:rPr>
                <w:spacing w:val="-5"/>
                <w:sz w:val="24"/>
              </w:rPr>
              <w:t xml:space="preserve"> </w:t>
            </w:r>
            <w:r>
              <w:rPr>
                <w:sz w:val="24"/>
              </w:rPr>
              <w:t>measurement</w:t>
            </w:r>
            <w:r>
              <w:rPr>
                <w:spacing w:val="-1"/>
                <w:sz w:val="24"/>
              </w:rPr>
              <w:t xml:space="preserve"> </w:t>
            </w:r>
            <w:r>
              <w:rPr>
                <w:sz w:val="24"/>
              </w:rPr>
              <w:t xml:space="preserve">(target </w:t>
            </w:r>
            <w:r>
              <w:rPr>
                <w:spacing w:val="-2"/>
                <w:sz w:val="24"/>
              </w:rPr>
              <w:t>variable)</w:t>
            </w:r>
          </w:p>
        </w:tc>
      </w:tr>
      <w:tr w14:paraId="2D474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2809" w:type="dxa"/>
          </w:tcPr>
          <w:p w14:paraId="34748E6C">
            <w:pPr>
              <w:pStyle w:val="14"/>
              <w:spacing w:line="275" w:lineRule="exact"/>
              <w:rPr>
                <w:b/>
                <w:sz w:val="24"/>
              </w:rPr>
            </w:pPr>
            <w:r>
              <w:rPr>
                <w:b/>
                <w:sz w:val="24"/>
              </w:rPr>
              <w:t>PM2.5</w:t>
            </w:r>
            <w:r>
              <w:rPr>
                <w:b/>
                <w:spacing w:val="-2"/>
                <w:sz w:val="24"/>
              </w:rPr>
              <w:t xml:space="preserve"> (µg/m³)</w:t>
            </w:r>
          </w:p>
        </w:tc>
        <w:tc>
          <w:tcPr>
            <w:tcW w:w="6009" w:type="dxa"/>
          </w:tcPr>
          <w:p w14:paraId="09407411">
            <w:pPr>
              <w:pStyle w:val="14"/>
              <w:spacing w:line="275" w:lineRule="exact"/>
              <w:rPr>
                <w:sz w:val="24"/>
              </w:rPr>
            </w:pPr>
            <w:r>
              <w:rPr>
                <w:sz w:val="24"/>
              </w:rPr>
              <w:t>Fine</w:t>
            </w:r>
            <w:r>
              <w:rPr>
                <w:spacing w:val="-2"/>
                <w:sz w:val="24"/>
              </w:rPr>
              <w:t xml:space="preserve"> </w:t>
            </w:r>
            <w:r>
              <w:rPr>
                <w:sz w:val="24"/>
              </w:rPr>
              <w:t>particulate</w:t>
            </w:r>
            <w:r>
              <w:rPr>
                <w:spacing w:val="-2"/>
                <w:sz w:val="24"/>
              </w:rPr>
              <w:t xml:space="preserve"> </w:t>
            </w:r>
            <w:r>
              <w:rPr>
                <w:sz w:val="24"/>
              </w:rPr>
              <w:t>matter,</w:t>
            </w:r>
            <w:r>
              <w:rPr>
                <w:spacing w:val="-1"/>
                <w:sz w:val="24"/>
              </w:rPr>
              <w:t xml:space="preserve"> </w:t>
            </w:r>
            <w:r>
              <w:rPr>
                <w:sz w:val="24"/>
              </w:rPr>
              <w:t>strongly</w:t>
            </w:r>
            <w:r>
              <w:rPr>
                <w:spacing w:val="-5"/>
                <w:sz w:val="24"/>
              </w:rPr>
              <w:t xml:space="preserve"> </w:t>
            </w:r>
            <w:r>
              <w:rPr>
                <w:sz w:val="24"/>
              </w:rPr>
              <w:t>linked</w:t>
            </w:r>
            <w:r>
              <w:rPr>
                <w:spacing w:val="-1"/>
                <w:sz w:val="24"/>
              </w:rPr>
              <w:t xml:space="preserve"> </w:t>
            </w:r>
            <w:r>
              <w:rPr>
                <w:sz w:val="24"/>
              </w:rPr>
              <w:t>to</w:t>
            </w:r>
            <w:r>
              <w:rPr>
                <w:spacing w:val="-1"/>
                <w:sz w:val="24"/>
              </w:rPr>
              <w:t xml:space="preserve"> </w:t>
            </w:r>
            <w:r>
              <w:rPr>
                <w:sz w:val="24"/>
              </w:rPr>
              <w:t xml:space="preserve">health </w:t>
            </w:r>
            <w:r>
              <w:rPr>
                <w:spacing w:val="-2"/>
                <w:sz w:val="24"/>
              </w:rPr>
              <w:t>risks</w:t>
            </w:r>
          </w:p>
        </w:tc>
      </w:tr>
      <w:tr w14:paraId="68CAB9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809" w:type="dxa"/>
          </w:tcPr>
          <w:p w14:paraId="1BC497ED">
            <w:pPr>
              <w:pStyle w:val="14"/>
              <w:rPr>
                <w:b/>
                <w:sz w:val="24"/>
              </w:rPr>
            </w:pPr>
            <w:r>
              <w:rPr>
                <w:b/>
                <w:sz w:val="24"/>
              </w:rPr>
              <w:t>PM10</w:t>
            </w:r>
            <w:r>
              <w:rPr>
                <w:b/>
                <w:spacing w:val="-2"/>
                <w:sz w:val="24"/>
              </w:rPr>
              <w:t xml:space="preserve"> (µg/m³)</w:t>
            </w:r>
          </w:p>
        </w:tc>
        <w:tc>
          <w:tcPr>
            <w:tcW w:w="6009" w:type="dxa"/>
          </w:tcPr>
          <w:p w14:paraId="79E3D47B">
            <w:pPr>
              <w:pStyle w:val="14"/>
              <w:rPr>
                <w:sz w:val="24"/>
              </w:rPr>
            </w:pPr>
            <w:r>
              <w:rPr>
                <w:sz w:val="24"/>
              </w:rPr>
              <w:t>Coarser</w:t>
            </w:r>
            <w:r>
              <w:rPr>
                <w:spacing w:val="-2"/>
                <w:sz w:val="24"/>
              </w:rPr>
              <w:t xml:space="preserve"> </w:t>
            </w:r>
            <w:r>
              <w:rPr>
                <w:sz w:val="24"/>
              </w:rPr>
              <w:t>particulate</w:t>
            </w:r>
            <w:r>
              <w:rPr>
                <w:spacing w:val="-2"/>
                <w:sz w:val="24"/>
              </w:rPr>
              <w:t xml:space="preserve"> </w:t>
            </w:r>
            <w:r>
              <w:rPr>
                <w:sz w:val="24"/>
              </w:rPr>
              <w:t>matter</w:t>
            </w:r>
            <w:r>
              <w:rPr>
                <w:spacing w:val="-1"/>
                <w:sz w:val="24"/>
              </w:rPr>
              <w:t xml:space="preserve"> </w:t>
            </w:r>
            <w:r>
              <w:rPr>
                <w:sz w:val="24"/>
              </w:rPr>
              <w:t>from</w:t>
            </w:r>
            <w:r>
              <w:rPr>
                <w:spacing w:val="-1"/>
                <w:sz w:val="24"/>
              </w:rPr>
              <w:t xml:space="preserve"> </w:t>
            </w:r>
            <w:r>
              <w:rPr>
                <w:spacing w:val="-2"/>
                <w:sz w:val="24"/>
              </w:rPr>
              <w:t>dust/smoke</w:t>
            </w:r>
          </w:p>
        </w:tc>
      </w:tr>
      <w:tr w14:paraId="53086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809" w:type="dxa"/>
          </w:tcPr>
          <w:p w14:paraId="6479D3DC">
            <w:pPr>
              <w:pStyle w:val="14"/>
              <w:rPr>
                <w:b/>
                <w:sz w:val="24"/>
              </w:rPr>
            </w:pPr>
            <w:r>
              <w:rPr>
                <w:b/>
                <w:sz w:val="24"/>
              </w:rPr>
              <w:t xml:space="preserve">NO2 </w:t>
            </w:r>
            <w:r>
              <w:rPr>
                <w:b/>
                <w:spacing w:val="-2"/>
                <w:sz w:val="24"/>
              </w:rPr>
              <w:t>(ppb)</w:t>
            </w:r>
          </w:p>
        </w:tc>
        <w:tc>
          <w:tcPr>
            <w:tcW w:w="6009" w:type="dxa"/>
          </w:tcPr>
          <w:p w14:paraId="2AA77FC4">
            <w:pPr>
              <w:pStyle w:val="14"/>
              <w:rPr>
                <w:sz w:val="24"/>
              </w:rPr>
            </w:pPr>
            <w:r>
              <w:rPr>
                <w:sz w:val="24"/>
              </w:rPr>
              <w:t>Nitrogen dioxide</w:t>
            </w:r>
            <w:r>
              <w:rPr>
                <w:spacing w:val="-2"/>
                <w:sz w:val="24"/>
              </w:rPr>
              <w:t xml:space="preserve"> </w:t>
            </w:r>
            <w:r>
              <w:rPr>
                <w:sz w:val="24"/>
              </w:rPr>
              <w:t>from</w:t>
            </w:r>
            <w:r>
              <w:rPr>
                <w:spacing w:val="-1"/>
                <w:sz w:val="24"/>
              </w:rPr>
              <w:t xml:space="preserve"> </w:t>
            </w:r>
            <w:r>
              <w:rPr>
                <w:sz w:val="24"/>
              </w:rPr>
              <w:t>vehicles</w:t>
            </w:r>
            <w:r>
              <w:rPr>
                <w:spacing w:val="-2"/>
                <w:sz w:val="24"/>
              </w:rPr>
              <w:t xml:space="preserve"> </w:t>
            </w:r>
            <w:r>
              <w:rPr>
                <w:sz w:val="24"/>
              </w:rPr>
              <w:t>and</w:t>
            </w:r>
            <w:r>
              <w:rPr>
                <w:spacing w:val="-1"/>
                <w:sz w:val="24"/>
              </w:rPr>
              <w:t xml:space="preserve"> </w:t>
            </w:r>
            <w:r>
              <w:rPr>
                <w:spacing w:val="-2"/>
                <w:sz w:val="24"/>
              </w:rPr>
              <w:t>industry</w:t>
            </w:r>
          </w:p>
        </w:tc>
      </w:tr>
      <w:tr w14:paraId="472492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809" w:type="dxa"/>
          </w:tcPr>
          <w:p w14:paraId="1113D50C">
            <w:pPr>
              <w:pStyle w:val="14"/>
              <w:rPr>
                <w:b/>
                <w:sz w:val="24"/>
              </w:rPr>
            </w:pPr>
            <w:r>
              <w:rPr>
                <w:b/>
                <w:sz w:val="24"/>
              </w:rPr>
              <w:t xml:space="preserve">SO2 </w:t>
            </w:r>
            <w:r>
              <w:rPr>
                <w:b/>
                <w:spacing w:val="-2"/>
                <w:sz w:val="24"/>
              </w:rPr>
              <w:t>(ppb)</w:t>
            </w:r>
          </w:p>
        </w:tc>
        <w:tc>
          <w:tcPr>
            <w:tcW w:w="6009" w:type="dxa"/>
          </w:tcPr>
          <w:p w14:paraId="02E5775C">
            <w:pPr>
              <w:pStyle w:val="14"/>
              <w:rPr>
                <w:sz w:val="24"/>
              </w:rPr>
            </w:pPr>
            <w:r>
              <w:rPr>
                <w:sz w:val="24"/>
              </w:rPr>
              <w:t>Sulfur</w:t>
            </w:r>
            <w:r>
              <w:rPr>
                <w:spacing w:val="-2"/>
                <w:sz w:val="24"/>
              </w:rPr>
              <w:t xml:space="preserve"> </w:t>
            </w:r>
            <w:r>
              <w:rPr>
                <w:sz w:val="24"/>
              </w:rPr>
              <w:t>dioxide</w:t>
            </w:r>
            <w:r>
              <w:rPr>
                <w:spacing w:val="-1"/>
                <w:sz w:val="24"/>
              </w:rPr>
              <w:t xml:space="preserve"> </w:t>
            </w:r>
            <w:r>
              <w:rPr>
                <w:sz w:val="24"/>
              </w:rPr>
              <w:t>from</w:t>
            </w:r>
            <w:r>
              <w:rPr>
                <w:spacing w:val="-1"/>
                <w:sz w:val="24"/>
              </w:rPr>
              <w:t xml:space="preserve"> </w:t>
            </w:r>
            <w:r>
              <w:rPr>
                <w:sz w:val="24"/>
              </w:rPr>
              <w:t>fossil</w:t>
            </w:r>
            <w:r>
              <w:rPr>
                <w:spacing w:val="-1"/>
                <w:sz w:val="24"/>
              </w:rPr>
              <w:t xml:space="preserve"> </w:t>
            </w:r>
            <w:r>
              <w:rPr>
                <w:sz w:val="24"/>
              </w:rPr>
              <w:t>fuel</w:t>
            </w:r>
            <w:r>
              <w:rPr>
                <w:spacing w:val="-1"/>
                <w:sz w:val="24"/>
              </w:rPr>
              <w:t xml:space="preserve"> </w:t>
            </w:r>
            <w:r>
              <w:rPr>
                <w:spacing w:val="-2"/>
                <w:sz w:val="24"/>
              </w:rPr>
              <w:t>burning</w:t>
            </w:r>
          </w:p>
        </w:tc>
      </w:tr>
      <w:tr w14:paraId="047DA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809" w:type="dxa"/>
          </w:tcPr>
          <w:p w14:paraId="31782A27">
            <w:pPr>
              <w:pStyle w:val="14"/>
              <w:rPr>
                <w:b/>
                <w:sz w:val="24"/>
              </w:rPr>
            </w:pPr>
            <w:r>
              <w:rPr>
                <w:b/>
                <w:sz w:val="24"/>
              </w:rPr>
              <w:t xml:space="preserve">CO </w:t>
            </w:r>
            <w:r>
              <w:rPr>
                <w:b/>
                <w:spacing w:val="-2"/>
                <w:sz w:val="24"/>
              </w:rPr>
              <w:t>(ppm)</w:t>
            </w:r>
          </w:p>
        </w:tc>
        <w:tc>
          <w:tcPr>
            <w:tcW w:w="6009" w:type="dxa"/>
          </w:tcPr>
          <w:p w14:paraId="6520AC66">
            <w:pPr>
              <w:pStyle w:val="14"/>
              <w:rPr>
                <w:sz w:val="24"/>
              </w:rPr>
            </w:pPr>
            <w:r>
              <w:rPr>
                <w:sz w:val="24"/>
              </w:rPr>
              <w:t>Carbon</w:t>
            </w:r>
            <w:r>
              <w:rPr>
                <w:spacing w:val="-1"/>
                <w:sz w:val="24"/>
              </w:rPr>
              <w:t xml:space="preserve"> </w:t>
            </w:r>
            <w:r>
              <w:rPr>
                <w:sz w:val="24"/>
              </w:rPr>
              <w:t>monoxide,</w:t>
            </w:r>
            <w:r>
              <w:rPr>
                <w:spacing w:val="-1"/>
                <w:sz w:val="24"/>
              </w:rPr>
              <w:t xml:space="preserve"> </w:t>
            </w:r>
            <w:r>
              <w:rPr>
                <w:sz w:val="24"/>
              </w:rPr>
              <w:t>harmful</w:t>
            </w:r>
            <w:r>
              <w:rPr>
                <w:spacing w:val="-1"/>
                <w:sz w:val="24"/>
              </w:rPr>
              <w:t xml:space="preserve"> </w:t>
            </w:r>
            <w:r>
              <w:rPr>
                <w:sz w:val="24"/>
              </w:rPr>
              <w:t xml:space="preserve">to </w:t>
            </w:r>
            <w:r>
              <w:rPr>
                <w:spacing w:val="-2"/>
                <w:sz w:val="24"/>
              </w:rPr>
              <w:t>humans</w:t>
            </w:r>
          </w:p>
        </w:tc>
      </w:tr>
      <w:tr w14:paraId="596C44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809" w:type="dxa"/>
          </w:tcPr>
          <w:p w14:paraId="67818EA8">
            <w:pPr>
              <w:pStyle w:val="14"/>
              <w:rPr>
                <w:b/>
                <w:sz w:val="24"/>
              </w:rPr>
            </w:pPr>
            <w:r>
              <w:rPr>
                <w:b/>
                <w:sz w:val="24"/>
              </w:rPr>
              <w:t xml:space="preserve">O3 </w:t>
            </w:r>
            <w:r>
              <w:rPr>
                <w:b/>
                <w:spacing w:val="-2"/>
                <w:sz w:val="24"/>
              </w:rPr>
              <w:t>(ppb)</w:t>
            </w:r>
          </w:p>
        </w:tc>
        <w:tc>
          <w:tcPr>
            <w:tcW w:w="6009" w:type="dxa"/>
          </w:tcPr>
          <w:p w14:paraId="6DAF85DD">
            <w:pPr>
              <w:pStyle w:val="14"/>
              <w:rPr>
                <w:sz w:val="24"/>
              </w:rPr>
            </w:pPr>
            <w:r>
              <w:rPr>
                <w:sz w:val="24"/>
              </w:rPr>
              <w:t>Ground-level</w:t>
            </w:r>
            <w:r>
              <w:rPr>
                <w:spacing w:val="-3"/>
                <w:sz w:val="24"/>
              </w:rPr>
              <w:t xml:space="preserve"> </w:t>
            </w:r>
            <w:r>
              <w:rPr>
                <w:sz w:val="24"/>
              </w:rPr>
              <w:t>ozone</w:t>
            </w:r>
            <w:r>
              <w:rPr>
                <w:spacing w:val="-1"/>
                <w:sz w:val="24"/>
              </w:rPr>
              <w:t xml:space="preserve"> </w:t>
            </w:r>
            <w:r>
              <w:rPr>
                <w:sz w:val="24"/>
              </w:rPr>
              <w:t>affecting</w:t>
            </w:r>
            <w:r>
              <w:rPr>
                <w:spacing w:val="-3"/>
                <w:sz w:val="24"/>
              </w:rPr>
              <w:t xml:space="preserve"> </w:t>
            </w:r>
            <w:r>
              <w:rPr>
                <w:sz w:val="24"/>
              </w:rPr>
              <w:t>respiratory</w:t>
            </w:r>
            <w:r>
              <w:rPr>
                <w:spacing w:val="-5"/>
                <w:sz w:val="24"/>
              </w:rPr>
              <w:t xml:space="preserve"> </w:t>
            </w:r>
            <w:r>
              <w:rPr>
                <w:spacing w:val="-2"/>
                <w:sz w:val="24"/>
              </w:rPr>
              <w:t>health</w:t>
            </w:r>
          </w:p>
        </w:tc>
      </w:tr>
      <w:tr w14:paraId="1A782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809" w:type="dxa"/>
          </w:tcPr>
          <w:p w14:paraId="52F8B5B3">
            <w:pPr>
              <w:pStyle w:val="14"/>
              <w:spacing w:before="1" w:line="257" w:lineRule="exact"/>
              <w:rPr>
                <w:b/>
                <w:sz w:val="24"/>
              </w:rPr>
            </w:pPr>
            <w:r>
              <w:rPr>
                <w:b/>
                <w:sz w:val="24"/>
              </w:rPr>
              <w:t>Temperature</w:t>
            </w:r>
            <w:r>
              <w:rPr>
                <w:b/>
                <w:spacing w:val="-7"/>
                <w:sz w:val="24"/>
              </w:rPr>
              <w:t xml:space="preserve"> </w:t>
            </w:r>
            <w:r>
              <w:rPr>
                <w:b/>
                <w:spacing w:val="-4"/>
                <w:sz w:val="24"/>
              </w:rPr>
              <w:t>(°C)</w:t>
            </w:r>
          </w:p>
        </w:tc>
        <w:tc>
          <w:tcPr>
            <w:tcW w:w="6009" w:type="dxa"/>
          </w:tcPr>
          <w:p w14:paraId="70F69055">
            <w:pPr>
              <w:pStyle w:val="14"/>
              <w:spacing w:before="1" w:line="257" w:lineRule="exact"/>
              <w:rPr>
                <w:sz w:val="24"/>
              </w:rPr>
            </w:pPr>
            <w:r>
              <w:rPr>
                <w:sz w:val="24"/>
              </w:rPr>
              <w:t>Weather</w:t>
            </w:r>
            <w:r>
              <w:rPr>
                <w:spacing w:val="-3"/>
                <w:sz w:val="24"/>
              </w:rPr>
              <w:t xml:space="preserve"> </w:t>
            </w:r>
            <w:r>
              <w:rPr>
                <w:sz w:val="24"/>
              </w:rPr>
              <w:t>factor</w:t>
            </w:r>
            <w:r>
              <w:rPr>
                <w:spacing w:val="-1"/>
                <w:sz w:val="24"/>
              </w:rPr>
              <w:t xml:space="preserve"> </w:t>
            </w:r>
            <w:r>
              <w:rPr>
                <w:sz w:val="24"/>
              </w:rPr>
              <w:t>affecting</w:t>
            </w:r>
            <w:r>
              <w:rPr>
                <w:spacing w:val="-2"/>
                <w:sz w:val="24"/>
              </w:rPr>
              <w:t xml:space="preserve"> </w:t>
            </w:r>
            <w:r>
              <w:rPr>
                <w:sz w:val="24"/>
              </w:rPr>
              <w:t>pollution</w:t>
            </w:r>
            <w:r>
              <w:rPr>
                <w:spacing w:val="-1"/>
                <w:sz w:val="24"/>
              </w:rPr>
              <w:t xml:space="preserve"> </w:t>
            </w:r>
            <w:r>
              <w:rPr>
                <w:spacing w:val="-2"/>
                <w:sz w:val="24"/>
              </w:rPr>
              <w:t>dispersal</w:t>
            </w:r>
          </w:p>
        </w:tc>
      </w:tr>
      <w:tr w14:paraId="08C03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809" w:type="dxa"/>
          </w:tcPr>
          <w:p w14:paraId="423970B2">
            <w:pPr>
              <w:pStyle w:val="14"/>
              <w:rPr>
                <w:b/>
                <w:sz w:val="24"/>
              </w:rPr>
            </w:pPr>
            <w:r>
              <w:rPr>
                <w:b/>
                <w:sz w:val="24"/>
              </w:rPr>
              <w:t>Humidity</w:t>
            </w:r>
            <w:r>
              <w:rPr>
                <w:b/>
                <w:spacing w:val="-2"/>
                <w:sz w:val="24"/>
              </w:rPr>
              <w:t xml:space="preserve"> </w:t>
            </w:r>
            <w:r>
              <w:rPr>
                <w:b/>
                <w:spacing w:val="-5"/>
                <w:sz w:val="24"/>
              </w:rPr>
              <w:t>(%)</w:t>
            </w:r>
          </w:p>
        </w:tc>
        <w:tc>
          <w:tcPr>
            <w:tcW w:w="6009" w:type="dxa"/>
          </w:tcPr>
          <w:p w14:paraId="4D9A9EB0">
            <w:pPr>
              <w:pStyle w:val="14"/>
              <w:rPr>
                <w:sz w:val="24"/>
              </w:rPr>
            </w:pPr>
            <w:r>
              <w:rPr>
                <w:sz w:val="24"/>
              </w:rPr>
              <w:t>Moisture</w:t>
            </w:r>
            <w:r>
              <w:rPr>
                <w:spacing w:val="-3"/>
                <w:sz w:val="24"/>
              </w:rPr>
              <w:t xml:space="preserve"> </w:t>
            </w:r>
            <w:r>
              <w:rPr>
                <w:sz w:val="24"/>
              </w:rPr>
              <w:t>affecting</w:t>
            </w:r>
            <w:r>
              <w:rPr>
                <w:spacing w:val="-4"/>
                <w:sz w:val="24"/>
              </w:rPr>
              <w:t xml:space="preserve"> </w:t>
            </w:r>
            <w:r>
              <w:rPr>
                <w:sz w:val="24"/>
              </w:rPr>
              <w:t xml:space="preserve">pollutant </w:t>
            </w:r>
            <w:r>
              <w:rPr>
                <w:spacing w:val="-2"/>
                <w:sz w:val="24"/>
              </w:rPr>
              <w:t>concentration</w:t>
            </w:r>
          </w:p>
        </w:tc>
      </w:tr>
      <w:tr w14:paraId="795A6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809" w:type="dxa"/>
          </w:tcPr>
          <w:p w14:paraId="4E0A69BB">
            <w:pPr>
              <w:pStyle w:val="14"/>
              <w:rPr>
                <w:b/>
                <w:sz w:val="24"/>
              </w:rPr>
            </w:pPr>
            <w:r>
              <w:rPr>
                <w:b/>
                <w:sz w:val="24"/>
              </w:rPr>
              <w:t>Wind</w:t>
            </w:r>
            <w:r>
              <w:rPr>
                <w:b/>
                <w:spacing w:val="-2"/>
                <w:sz w:val="24"/>
              </w:rPr>
              <w:t xml:space="preserve"> </w:t>
            </w:r>
            <w:r>
              <w:rPr>
                <w:b/>
                <w:sz w:val="24"/>
              </w:rPr>
              <w:t>Speed</w:t>
            </w:r>
            <w:r>
              <w:rPr>
                <w:b/>
                <w:spacing w:val="-1"/>
                <w:sz w:val="24"/>
              </w:rPr>
              <w:t xml:space="preserve"> </w:t>
            </w:r>
            <w:r>
              <w:rPr>
                <w:b/>
                <w:spacing w:val="-4"/>
                <w:sz w:val="24"/>
              </w:rPr>
              <w:t>(m/s)</w:t>
            </w:r>
          </w:p>
        </w:tc>
        <w:tc>
          <w:tcPr>
            <w:tcW w:w="6009" w:type="dxa"/>
          </w:tcPr>
          <w:p w14:paraId="4A618137">
            <w:pPr>
              <w:pStyle w:val="14"/>
              <w:rPr>
                <w:sz w:val="24"/>
              </w:rPr>
            </w:pPr>
            <w:r>
              <w:rPr>
                <w:sz w:val="24"/>
              </w:rPr>
              <w:t>Helps</w:t>
            </w:r>
            <w:r>
              <w:rPr>
                <w:spacing w:val="-2"/>
                <w:sz w:val="24"/>
              </w:rPr>
              <w:t xml:space="preserve"> </w:t>
            </w:r>
            <w:r>
              <w:rPr>
                <w:sz w:val="24"/>
              </w:rPr>
              <w:t>disperse</w:t>
            </w:r>
            <w:r>
              <w:rPr>
                <w:spacing w:val="-3"/>
                <w:sz w:val="24"/>
              </w:rPr>
              <w:t xml:space="preserve"> </w:t>
            </w:r>
            <w:r>
              <w:rPr>
                <w:spacing w:val="-2"/>
                <w:sz w:val="24"/>
              </w:rPr>
              <w:t>pollutants</w:t>
            </w:r>
          </w:p>
        </w:tc>
      </w:tr>
      <w:tr w14:paraId="7CAF09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809" w:type="dxa"/>
          </w:tcPr>
          <w:p w14:paraId="52985102">
            <w:pPr>
              <w:pStyle w:val="14"/>
              <w:rPr>
                <w:b/>
                <w:sz w:val="24"/>
              </w:rPr>
            </w:pPr>
            <w:r>
              <w:rPr>
                <w:b/>
                <w:sz w:val="24"/>
              </w:rPr>
              <w:t>City</w:t>
            </w:r>
            <w:r>
              <w:rPr>
                <w:b/>
                <w:spacing w:val="-1"/>
                <w:sz w:val="24"/>
              </w:rPr>
              <w:t xml:space="preserve"> </w:t>
            </w:r>
            <w:r>
              <w:rPr>
                <w:b/>
                <w:sz w:val="24"/>
              </w:rPr>
              <w:t xml:space="preserve">/ </w:t>
            </w:r>
            <w:r>
              <w:rPr>
                <w:b/>
                <w:spacing w:val="-2"/>
                <w:sz w:val="24"/>
              </w:rPr>
              <w:t>Country</w:t>
            </w:r>
          </w:p>
        </w:tc>
        <w:tc>
          <w:tcPr>
            <w:tcW w:w="6009" w:type="dxa"/>
          </w:tcPr>
          <w:p w14:paraId="12C20074">
            <w:pPr>
              <w:pStyle w:val="14"/>
              <w:rPr>
                <w:sz w:val="24"/>
              </w:rPr>
            </w:pPr>
            <w:r>
              <w:rPr>
                <w:sz w:val="24"/>
              </w:rPr>
              <w:t>Geographical</w:t>
            </w:r>
            <w:r>
              <w:rPr>
                <w:spacing w:val="-5"/>
                <w:sz w:val="24"/>
              </w:rPr>
              <w:t xml:space="preserve"> </w:t>
            </w:r>
            <w:r>
              <w:rPr>
                <w:spacing w:val="-2"/>
                <w:sz w:val="24"/>
              </w:rPr>
              <w:t>identifiers</w:t>
            </w:r>
          </w:p>
        </w:tc>
      </w:tr>
      <w:tr w14:paraId="340A88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2809" w:type="dxa"/>
          </w:tcPr>
          <w:p w14:paraId="0BD3785E">
            <w:pPr>
              <w:pStyle w:val="14"/>
              <w:spacing w:line="275" w:lineRule="exact"/>
              <w:rPr>
                <w:b/>
                <w:sz w:val="24"/>
              </w:rPr>
            </w:pPr>
            <w:r>
              <w:rPr>
                <w:b/>
                <w:spacing w:val="-4"/>
                <w:sz w:val="24"/>
              </w:rPr>
              <w:t>Date</w:t>
            </w:r>
          </w:p>
        </w:tc>
        <w:tc>
          <w:tcPr>
            <w:tcW w:w="6009" w:type="dxa"/>
          </w:tcPr>
          <w:p w14:paraId="27B0D96D">
            <w:pPr>
              <w:pStyle w:val="14"/>
              <w:spacing w:line="275" w:lineRule="exact"/>
              <w:rPr>
                <w:sz w:val="24"/>
              </w:rPr>
            </w:pPr>
            <w:r>
              <w:rPr>
                <w:sz w:val="24"/>
              </w:rPr>
              <w:t>Temporal</w:t>
            </w:r>
            <w:r>
              <w:rPr>
                <w:spacing w:val="-2"/>
                <w:sz w:val="24"/>
              </w:rPr>
              <w:t xml:space="preserve"> </w:t>
            </w:r>
            <w:r>
              <w:rPr>
                <w:sz w:val="24"/>
              </w:rPr>
              <w:t>identifier</w:t>
            </w:r>
            <w:r>
              <w:rPr>
                <w:spacing w:val="-2"/>
                <w:sz w:val="24"/>
              </w:rPr>
              <w:t xml:space="preserve"> </w:t>
            </w:r>
            <w:r>
              <w:rPr>
                <w:sz w:val="24"/>
              </w:rPr>
              <w:t>(converted</w:t>
            </w:r>
            <w:r>
              <w:rPr>
                <w:spacing w:val="-2"/>
                <w:sz w:val="24"/>
              </w:rPr>
              <w:t xml:space="preserve"> </w:t>
            </w:r>
            <w:r>
              <w:rPr>
                <w:sz w:val="24"/>
              </w:rPr>
              <w:t>to</w:t>
            </w:r>
            <w:r>
              <w:rPr>
                <w:spacing w:val="-2"/>
                <w:sz w:val="24"/>
              </w:rPr>
              <w:t xml:space="preserve"> </w:t>
            </w:r>
            <w:r>
              <w:rPr>
                <w:sz w:val="24"/>
              </w:rPr>
              <w:t>Year</w:t>
            </w:r>
            <w:r>
              <w:rPr>
                <w:spacing w:val="-1"/>
                <w:sz w:val="24"/>
              </w:rPr>
              <w:t xml:space="preserve"> </w:t>
            </w:r>
            <w:r>
              <w:rPr>
                <w:sz w:val="24"/>
              </w:rPr>
              <w:t>and</w:t>
            </w:r>
            <w:r>
              <w:rPr>
                <w:spacing w:val="-2"/>
                <w:sz w:val="24"/>
              </w:rPr>
              <w:t xml:space="preserve"> Month)</w:t>
            </w:r>
          </w:p>
        </w:tc>
      </w:tr>
    </w:tbl>
    <w:p w14:paraId="4094B6E2">
      <w:pPr>
        <w:pStyle w:val="11"/>
        <w:spacing w:before="53"/>
      </w:pPr>
    </w:p>
    <w:p w14:paraId="7B32B4C0">
      <w:pPr>
        <w:pStyle w:val="7"/>
        <w:numPr>
          <w:ilvl w:val="0"/>
          <w:numId w:val="1"/>
        </w:numPr>
        <w:tabs>
          <w:tab w:val="left" w:pos="587"/>
        </w:tabs>
        <w:spacing w:before="0" w:after="0" w:line="240" w:lineRule="auto"/>
        <w:ind w:left="587" w:right="0" w:hanging="422"/>
        <w:jc w:val="both"/>
      </w:pPr>
      <w:r>
        <w:t>Data</w:t>
      </w:r>
      <w:r>
        <w:rPr>
          <w:spacing w:val="-6"/>
        </w:rPr>
        <w:t xml:space="preserve"> </w:t>
      </w:r>
      <w:r>
        <w:t>cleaning</w:t>
      </w:r>
      <w:r>
        <w:rPr>
          <w:spacing w:val="-8"/>
        </w:rPr>
        <w:t xml:space="preserve"> </w:t>
      </w:r>
      <w:r>
        <w:rPr>
          <w:spacing w:val="-4"/>
        </w:rPr>
        <w:t>steps</w:t>
      </w:r>
    </w:p>
    <w:p w14:paraId="685AFF67">
      <w:pPr>
        <w:pStyle w:val="11"/>
        <w:spacing w:before="80"/>
        <w:ind w:left="165"/>
        <w:jc w:val="both"/>
      </w:pPr>
      <w:r>
        <w:t>The</w:t>
      </w:r>
      <w:r>
        <w:rPr>
          <w:spacing w:val="-3"/>
        </w:rPr>
        <w:t xml:space="preserve"> </w:t>
      </w:r>
      <w:r>
        <w:t>following cleaning</w:t>
      </w:r>
      <w:r>
        <w:rPr>
          <w:spacing w:val="-3"/>
        </w:rPr>
        <w:t xml:space="preserve"> </w:t>
      </w:r>
      <w:r>
        <w:t xml:space="preserve">steps were </w:t>
      </w:r>
      <w:r>
        <w:rPr>
          <w:spacing w:val="-2"/>
        </w:rPr>
        <w:t>applied:</w:t>
      </w:r>
    </w:p>
    <w:p w14:paraId="5249DC62">
      <w:pPr>
        <w:pStyle w:val="11"/>
        <w:spacing w:before="11"/>
        <w:rPr>
          <w:sz w:val="6"/>
        </w:rPr>
      </w:pPr>
    </w:p>
    <w:tbl>
      <w:tblPr>
        <w:tblStyle w:val="10"/>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87"/>
        <w:gridCol w:w="6323"/>
      </w:tblGrid>
      <w:tr w14:paraId="03EC0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2787" w:type="dxa"/>
          </w:tcPr>
          <w:p w14:paraId="41E51D49">
            <w:pPr>
              <w:pStyle w:val="14"/>
              <w:spacing w:before="80" w:line="240" w:lineRule="auto"/>
              <w:ind w:left="0" w:right="41"/>
              <w:jc w:val="center"/>
              <w:rPr>
                <w:b/>
                <w:sz w:val="24"/>
              </w:rPr>
            </w:pPr>
            <w:r>
              <w:rPr>
                <w:b/>
                <w:sz w:val="24"/>
              </w:rPr>
              <w:t>Removed</w:t>
            </w:r>
            <w:r>
              <w:rPr>
                <w:b/>
                <w:spacing w:val="-4"/>
                <w:sz w:val="24"/>
              </w:rPr>
              <w:t xml:space="preserve"> </w:t>
            </w:r>
            <w:r>
              <w:rPr>
                <w:b/>
                <w:sz w:val="24"/>
              </w:rPr>
              <w:t>duplicate</w:t>
            </w:r>
            <w:r>
              <w:rPr>
                <w:b/>
                <w:spacing w:val="-4"/>
                <w:sz w:val="24"/>
              </w:rPr>
              <w:t xml:space="preserve"> rows</w:t>
            </w:r>
          </w:p>
        </w:tc>
        <w:tc>
          <w:tcPr>
            <w:tcW w:w="6323" w:type="dxa"/>
          </w:tcPr>
          <w:p w14:paraId="0186B377">
            <w:pPr>
              <w:pStyle w:val="14"/>
              <w:spacing w:before="80" w:line="240" w:lineRule="auto"/>
              <w:ind w:left="105"/>
              <w:rPr>
                <w:sz w:val="24"/>
              </w:rPr>
            </w:pPr>
            <w:r>
              <w:rPr>
                <w:sz w:val="24"/>
              </w:rPr>
              <w:t>using</w:t>
            </w:r>
            <w:r>
              <w:rPr>
                <w:spacing w:val="-13"/>
                <w:sz w:val="24"/>
              </w:rPr>
              <w:t xml:space="preserve"> </w:t>
            </w:r>
            <w:r>
              <w:rPr>
                <w:rFonts w:ascii="Courier New" w:hAnsi="Courier New"/>
                <w:sz w:val="20"/>
              </w:rPr>
              <w:t>df.drop_duplicates()</w:t>
            </w:r>
            <w:r>
              <w:rPr>
                <w:rFonts w:ascii="Courier New" w:hAnsi="Courier New"/>
                <w:spacing w:val="-57"/>
                <w:sz w:val="20"/>
              </w:rPr>
              <w:t xml:space="preserve"> </w:t>
            </w:r>
            <w:r>
              <w:rPr>
                <w:sz w:val="24"/>
              </w:rPr>
              <w:t>—</w:t>
            </w:r>
            <w:r>
              <w:rPr>
                <w:spacing w:val="-5"/>
                <w:sz w:val="24"/>
              </w:rPr>
              <w:t xml:space="preserve"> </w:t>
            </w:r>
            <w:r>
              <w:rPr>
                <w:sz w:val="24"/>
              </w:rPr>
              <w:t>duplicates</w:t>
            </w:r>
            <w:r>
              <w:rPr>
                <w:spacing w:val="-6"/>
                <w:sz w:val="24"/>
              </w:rPr>
              <w:t xml:space="preserve"> </w:t>
            </w:r>
            <w:r>
              <w:rPr>
                <w:sz w:val="24"/>
              </w:rPr>
              <w:t>can</w:t>
            </w:r>
            <w:r>
              <w:rPr>
                <w:spacing w:val="-3"/>
                <w:sz w:val="24"/>
              </w:rPr>
              <w:t xml:space="preserve"> </w:t>
            </w:r>
            <w:r>
              <w:rPr>
                <w:sz w:val="24"/>
              </w:rPr>
              <w:t>skew</w:t>
            </w:r>
            <w:r>
              <w:rPr>
                <w:spacing w:val="-6"/>
                <w:sz w:val="24"/>
              </w:rPr>
              <w:t xml:space="preserve"> </w:t>
            </w:r>
            <w:r>
              <w:rPr>
                <w:sz w:val="24"/>
              </w:rPr>
              <w:t>analysis and degrade ML performance</w:t>
            </w:r>
          </w:p>
        </w:tc>
      </w:tr>
      <w:tr w14:paraId="093016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4" w:hRule="atLeast"/>
        </w:trPr>
        <w:tc>
          <w:tcPr>
            <w:tcW w:w="2787" w:type="dxa"/>
          </w:tcPr>
          <w:p w14:paraId="54FE161F">
            <w:pPr>
              <w:pStyle w:val="14"/>
              <w:spacing w:before="80" w:line="240" w:lineRule="auto"/>
              <w:ind w:left="0" w:right="144"/>
              <w:jc w:val="center"/>
              <w:rPr>
                <w:b/>
                <w:sz w:val="24"/>
              </w:rPr>
            </w:pPr>
            <w:r>
              <w:rPr>
                <w:b/>
                <w:sz w:val="24"/>
              </w:rPr>
              <w:t>Handled</w:t>
            </w:r>
            <w:r>
              <w:rPr>
                <w:b/>
                <w:spacing w:val="-1"/>
                <w:sz w:val="24"/>
              </w:rPr>
              <w:t xml:space="preserve"> </w:t>
            </w:r>
            <w:r>
              <w:rPr>
                <w:b/>
                <w:sz w:val="24"/>
              </w:rPr>
              <w:t xml:space="preserve">missing </w:t>
            </w:r>
            <w:r>
              <w:rPr>
                <w:b/>
                <w:spacing w:val="-2"/>
                <w:sz w:val="24"/>
              </w:rPr>
              <w:t>values</w:t>
            </w:r>
          </w:p>
        </w:tc>
        <w:tc>
          <w:tcPr>
            <w:tcW w:w="6323" w:type="dxa"/>
          </w:tcPr>
          <w:p w14:paraId="77AABEE3">
            <w:pPr>
              <w:pStyle w:val="14"/>
              <w:spacing w:line="240" w:lineRule="auto"/>
              <w:ind w:left="105"/>
              <w:rPr>
                <w:sz w:val="24"/>
              </w:rPr>
            </w:pPr>
            <w:r>
              <w:rPr>
                <w:sz w:val="24"/>
              </w:rPr>
              <w:t xml:space="preserve">by filling with column means </w:t>
            </w:r>
            <w:r>
              <w:rPr>
                <w:spacing w:val="-2"/>
                <w:sz w:val="24"/>
              </w:rPr>
              <w:t>(</w:t>
            </w:r>
            <w:r>
              <w:rPr>
                <w:rFonts w:ascii="Courier New" w:hAnsi="Courier New"/>
                <w:spacing w:val="-2"/>
                <w:sz w:val="20"/>
              </w:rPr>
              <w:t>df.fillna(df.mean(numeric_only=True))</w:t>
            </w:r>
            <w:r>
              <w:rPr>
                <w:spacing w:val="-2"/>
                <w:sz w:val="24"/>
              </w:rPr>
              <w:t>)</w:t>
            </w:r>
            <w:r>
              <w:rPr>
                <w:spacing w:val="19"/>
                <w:sz w:val="24"/>
              </w:rPr>
              <w:t xml:space="preserve"> </w:t>
            </w:r>
            <w:r>
              <w:rPr>
                <w:spacing w:val="-2"/>
                <w:sz w:val="24"/>
              </w:rPr>
              <w:t>—</w:t>
            </w:r>
            <w:r>
              <w:rPr>
                <w:spacing w:val="19"/>
                <w:sz w:val="24"/>
              </w:rPr>
              <w:t xml:space="preserve"> </w:t>
            </w:r>
            <w:r>
              <w:rPr>
                <w:spacing w:val="-4"/>
                <w:sz w:val="24"/>
              </w:rPr>
              <w:t>mean</w:t>
            </w:r>
          </w:p>
          <w:p w14:paraId="1B3AD206">
            <w:pPr>
              <w:pStyle w:val="14"/>
              <w:ind w:left="105"/>
              <w:rPr>
                <w:sz w:val="24"/>
              </w:rPr>
            </w:pPr>
            <w:r>
              <w:rPr>
                <w:sz w:val="24"/>
              </w:rPr>
              <w:t>imputation</w:t>
            </w:r>
            <w:r>
              <w:rPr>
                <w:spacing w:val="-1"/>
                <w:sz w:val="24"/>
              </w:rPr>
              <w:t xml:space="preserve"> </w:t>
            </w:r>
            <w:r>
              <w:rPr>
                <w:sz w:val="24"/>
              </w:rPr>
              <w:t>gives</w:t>
            </w:r>
            <w:r>
              <w:rPr>
                <w:spacing w:val="-1"/>
                <w:sz w:val="24"/>
              </w:rPr>
              <w:t xml:space="preserve"> </w:t>
            </w:r>
            <w:r>
              <w:rPr>
                <w:sz w:val="24"/>
              </w:rPr>
              <w:t>a</w:t>
            </w:r>
            <w:r>
              <w:rPr>
                <w:spacing w:val="-2"/>
                <w:sz w:val="24"/>
              </w:rPr>
              <w:t xml:space="preserve"> </w:t>
            </w:r>
            <w:r>
              <w:rPr>
                <w:sz w:val="24"/>
              </w:rPr>
              <w:t>balanced</w:t>
            </w:r>
            <w:r>
              <w:rPr>
                <w:spacing w:val="-1"/>
                <w:sz w:val="24"/>
              </w:rPr>
              <w:t xml:space="preserve"> </w:t>
            </w:r>
            <w:r>
              <w:rPr>
                <w:sz w:val="24"/>
              </w:rPr>
              <w:t>estimate</w:t>
            </w:r>
            <w:r>
              <w:rPr>
                <w:spacing w:val="-1"/>
                <w:sz w:val="24"/>
              </w:rPr>
              <w:t xml:space="preserve"> </w:t>
            </w:r>
            <w:r>
              <w:rPr>
                <w:sz w:val="24"/>
              </w:rPr>
              <w:t>for</w:t>
            </w:r>
            <w:r>
              <w:rPr>
                <w:spacing w:val="-1"/>
                <w:sz w:val="24"/>
              </w:rPr>
              <w:t xml:space="preserve"> </w:t>
            </w:r>
            <w:r>
              <w:rPr>
                <w:sz w:val="24"/>
              </w:rPr>
              <w:t xml:space="preserve">continuous </w:t>
            </w:r>
            <w:r>
              <w:rPr>
                <w:spacing w:val="-4"/>
                <w:sz w:val="24"/>
              </w:rPr>
              <w:t>data</w:t>
            </w:r>
          </w:p>
        </w:tc>
      </w:tr>
      <w:tr w14:paraId="41033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787" w:type="dxa"/>
          </w:tcPr>
          <w:p w14:paraId="64D27EC4">
            <w:pPr>
              <w:pStyle w:val="14"/>
              <w:tabs>
                <w:tab w:val="left" w:pos="1530"/>
                <w:tab w:val="left" w:pos="2194"/>
              </w:tabs>
              <w:spacing w:before="80" w:line="240" w:lineRule="auto"/>
              <w:ind w:right="98"/>
              <w:rPr>
                <w:b/>
                <w:sz w:val="24"/>
              </w:rPr>
            </w:pPr>
            <w:r>
              <w:rPr>
                <w:b/>
                <w:spacing w:val="-2"/>
                <w:sz w:val="24"/>
              </w:rPr>
              <w:t>Converted</w:t>
            </w:r>
            <w:r>
              <w:rPr>
                <w:b/>
                <w:sz w:val="24"/>
              </w:rPr>
              <w:tab/>
            </w:r>
            <w:r>
              <w:rPr>
                <w:b/>
                <w:spacing w:val="-4"/>
                <w:sz w:val="24"/>
              </w:rPr>
              <w:t>the</w:t>
            </w:r>
            <w:r>
              <w:rPr>
                <w:b/>
                <w:sz w:val="24"/>
              </w:rPr>
              <w:tab/>
            </w:r>
            <w:r>
              <w:rPr>
                <w:b/>
                <w:spacing w:val="-4"/>
                <w:sz w:val="24"/>
              </w:rPr>
              <w:t xml:space="preserve">Date </w:t>
            </w:r>
            <w:r>
              <w:rPr>
                <w:b/>
                <w:spacing w:val="-2"/>
                <w:sz w:val="24"/>
              </w:rPr>
              <w:t>column</w:t>
            </w:r>
          </w:p>
        </w:tc>
        <w:tc>
          <w:tcPr>
            <w:tcW w:w="6323" w:type="dxa"/>
          </w:tcPr>
          <w:p w14:paraId="4F36C2AB">
            <w:pPr>
              <w:pStyle w:val="14"/>
              <w:spacing w:before="1" w:line="240" w:lineRule="auto"/>
              <w:ind w:left="105"/>
              <w:rPr>
                <w:rFonts w:ascii="Courier New"/>
                <w:sz w:val="20"/>
              </w:rPr>
            </w:pPr>
            <w:r>
              <w:rPr>
                <w:sz w:val="24"/>
              </w:rPr>
              <w:t>to</w:t>
            </w:r>
            <w:r>
              <w:rPr>
                <w:spacing w:val="-1"/>
                <w:sz w:val="24"/>
              </w:rPr>
              <w:t xml:space="preserve"> </w:t>
            </w:r>
            <w:r>
              <w:rPr>
                <w:sz w:val="24"/>
              </w:rPr>
              <w:t>proper</w:t>
            </w:r>
            <w:r>
              <w:rPr>
                <w:spacing w:val="-1"/>
                <w:sz w:val="24"/>
              </w:rPr>
              <w:t xml:space="preserve"> </w:t>
            </w:r>
            <w:r>
              <w:rPr>
                <w:sz w:val="24"/>
              </w:rPr>
              <w:t>datetime</w:t>
            </w:r>
            <w:r>
              <w:rPr>
                <w:spacing w:val="-1"/>
                <w:sz w:val="24"/>
              </w:rPr>
              <w:t xml:space="preserve"> </w:t>
            </w:r>
            <w:r>
              <w:rPr>
                <w:sz w:val="24"/>
              </w:rPr>
              <w:t>format</w:t>
            </w:r>
            <w:r>
              <w:rPr>
                <w:spacing w:val="-1"/>
                <w:sz w:val="24"/>
              </w:rPr>
              <w:t xml:space="preserve"> </w:t>
            </w:r>
            <w:r>
              <w:rPr>
                <w:sz w:val="24"/>
              </w:rPr>
              <w:t>using</w:t>
            </w:r>
            <w:r>
              <w:rPr>
                <w:spacing w:val="-1"/>
                <w:sz w:val="24"/>
              </w:rPr>
              <w:t xml:space="preserve"> </w:t>
            </w:r>
            <w:r>
              <w:rPr>
                <w:rFonts w:ascii="Courier New"/>
                <w:spacing w:val="-2"/>
                <w:sz w:val="20"/>
              </w:rPr>
              <w:t>pd.to_datetime()</w:t>
            </w:r>
          </w:p>
        </w:tc>
      </w:tr>
      <w:tr w14:paraId="55F73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787" w:type="dxa"/>
          </w:tcPr>
          <w:p w14:paraId="28A7AABD">
            <w:pPr>
              <w:pStyle w:val="14"/>
              <w:tabs>
                <w:tab w:val="left" w:pos="1448"/>
                <w:tab w:val="left" w:pos="2285"/>
              </w:tabs>
              <w:spacing w:before="78" w:line="242" w:lineRule="auto"/>
              <w:ind w:right="99"/>
              <w:rPr>
                <w:b/>
                <w:sz w:val="24"/>
              </w:rPr>
            </w:pPr>
            <w:r>
              <w:rPr>
                <w:b/>
                <w:spacing w:val="-2"/>
                <w:sz w:val="24"/>
              </w:rPr>
              <w:t>Extracted</w:t>
            </w:r>
            <w:r>
              <w:rPr>
                <w:b/>
                <w:sz w:val="24"/>
              </w:rPr>
              <w:tab/>
            </w:r>
            <w:r>
              <w:rPr>
                <w:b/>
                <w:spacing w:val="-4"/>
                <w:sz w:val="24"/>
              </w:rPr>
              <w:t>Year</w:t>
            </w:r>
            <w:r>
              <w:rPr>
                <w:b/>
                <w:sz w:val="24"/>
              </w:rPr>
              <w:tab/>
            </w:r>
            <w:r>
              <w:rPr>
                <w:b/>
                <w:spacing w:val="-4"/>
                <w:sz w:val="24"/>
              </w:rPr>
              <w:t xml:space="preserve">and </w:t>
            </w:r>
            <w:r>
              <w:rPr>
                <w:b/>
                <w:spacing w:val="-2"/>
                <w:sz w:val="24"/>
              </w:rPr>
              <w:t>Month</w:t>
            </w:r>
          </w:p>
        </w:tc>
        <w:tc>
          <w:tcPr>
            <w:tcW w:w="6323" w:type="dxa"/>
          </w:tcPr>
          <w:p w14:paraId="0876E26E">
            <w:pPr>
              <w:pStyle w:val="14"/>
              <w:spacing w:line="275" w:lineRule="exact"/>
              <w:ind w:left="105"/>
              <w:rPr>
                <w:sz w:val="24"/>
              </w:rPr>
            </w:pPr>
            <w:r>
              <w:rPr>
                <w:sz w:val="24"/>
              </w:rPr>
              <w:t>from</w:t>
            </w:r>
            <w:r>
              <w:rPr>
                <w:spacing w:val="-2"/>
                <w:sz w:val="24"/>
              </w:rPr>
              <w:t xml:space="preserve"> </w:t>
            </w:r>
            <w:r>
              <w:rPr>
                <w:sz w:val="24"/>
              </w:rPr>
              <w:t>the</w:t>
            </w:r>
            <w:r>
              <w:rPr>
                <w:spacing w:val="-2"/>
                <w:sz w:val="24"/>
              </w:rPr>
              <w:t xml:space="preserve"> </w:t>
            </w:r>
            <w:r>
              <w:rPr>
                <w:sz w:val="24"/>
              </w:rPr>
              <w:t>Date column as,</w:t>
            </w:r>
            <w:r>
              <w:rPr>
                <w:spacing w:val="1"/>
                <w:sz w:val="24"/>
              </w:rPr>
              <w:t xml:space="preserve"> </w:t>
            </w:r>
            <w:r>
              <w:rPr>
                <w:sz w:val="24"/>
              </w:rPr>
              <w:t>new</w:t>
            </w:r>
            <w:r>
              <w:rPr>
                <w:spacing w:val="-1"/>
                <w:sz w:val="24"/>
              </w:rPr>
              <w:t xml:space="preserve"> </w:t>
            </w:r>
            <w:r>
              <w:rPr>
                <w:spacing w:val="-2"/>
                <w:sz w:val="24"/>
              </w:rPr>
              <w:t>features</w:t>
            </w:r>
          </w:p>
        </w:tc>
      </w:tr>
    </w:tbl>
    <w:p w14:paraId="249B5EAE">
      <w:pPr>
        <w:pStyle w:val="11"/>
        <w:rPr>
          <w:sz w:val="20"/>
        </w:rPr>
      </w:pPr>
    </w:p>
    <w:p w14:paraId="41EEAE23">
      <w:pPr>
        <w:pStyle w:val="11"/>
        <w:spacing w:before="171"/>
        <w:rPr>
          <w:sz w:val="20"/>
        </w:rPr>
      </w:pPr>
      <w:r>
        <w:rPr>
          <w:sz w:val="20"/>
        </w:rPr>
        <mc:AlternateContent>
          <mc:Choice Requires="wps">
            <w:drawing>
              <wp:anchor distT="0" distB="0" distL="0" distR="0" simplePos="0" relativeHeight="251682816" behindDoc="1" locked="0" layoutInCell="1" allowOverlap="1">
                <wp:simplePos x="0" y="0"/>
                <wp:positionH relativeFrom="page">
                  <wp:posOffset>914400</wp:posOffset>
                </wp:positionH>
                <wp:positionV relativeFrom="paragraph">
                  <wp:posOffset>269875</wp:posOffset>
                </wp:positionV>
                <wp:extent cx="5790565" cy="6350"/>
                <wp:effectExtent l="0" t="0" r="0" b="0"/>
                <wp:wrapTopAndBottom/>
                <wp:docPr id="16" name="Graphic 16"/>
                <wp:cNvGraphicFramePr/>
                <a:graphic xmlns:a="http://schemas.openxmlformats.org/drawingml/2006/main">
                  <a:graphicData uri="http://schemas.microsoft.com/office/word/2010/wordprocessingShape">
                    <wps:wsp>
                      <wps:cNvSpPr/>
                      <wps:spPr>
                        <a:xfrm>
                          <a:off x="0" y="0"/>
                          <a:ext cx="5790565" cy="6350"/>
                        </a:xfrm>
                        <a:custGeom>
                          <a:avLst/>
                          <a:gdLst/>
                          <a:ahLst/>
                          <a:cxnLst/>
                          <a:rect l="l" t="t" r="r" b="b"/>
                          <a:pathLst>
                            <a:path w="5790565" h="6350">
                              <a:moveTo>
                                <a:pt x="1923542" y="0"/>
                              </a:moveTo>
                              <a:lnTo>
                                <a:pt x="0" y="0"/>
                              </a:lnTo>
                              <a:lnTo>
                                <a:pt x="0" y="6083"/>
                              </a:lnTo>
                              <a:lnTo>
                                <a:pt x="1923542" y="6083"/>
                              </a:lnTo>
                              <a:lnTo>
                                <a:pt x="1923542" y="0"/>
                              </a:lnTo>
                              <a:close/>
                            </a:path>
                            <a:path w="5790565" h="6350">
                              <a:moveTo>
                                <a:pt x="5790514" y="0"/>
                              </a:moveTo>
                              <a:lnTo>
                                <a:pt x="3859352" y="0"/>
                              </a:lnTo>
                              <a:lnTo>
                                <a:pt x="3853256" y="0"/>
                              </a:lnTo>
                              <a:lnTo>
                                <a:pt x="1929714" y="0"/>
                              </a:lnTo>
                              <a:lnTo>
                                <a:pt x="1923618" y="0"/>
                              </a:lnTo>
                              <a:lnTo>
                                <a:pt x="1923618" y="6083"/>
                              </a:lnTo>
                              <a:lnTo>
                                <a:pt x="1929714" y="6083"/>
                              </a:lnTo>
                              <a:lnTo>
                                <a:pt x="3853256" y="6083"/>
                              </a:lnTo>
                              <a:lnTo>
                                <a:pt x="3859352" y="6083"/>
                              </a:lnTo>
                              <a:lnTo>
                                <a:pt x="5790514" y="6083"/>
                              </a:lnTo>
                              <a:lnTo>
                                <a:pt x="5790514" y="0"/>
                              </a:lnTo>
                              <a:close/>
                            </a:path>
                          </a:pathLst>
                        </a:custGeom>
                        <a:solidFill>
                          <a:srgbClr val="000000"/>
                        </a:solidFill>
                      </wps:spPr>
                      <wps:bodyPr wrap="square" lIns="0" tIns="0" rIns="0" bIns="0" rtlCol="0">
                        <a:noAutofit/>
                      </wps:bodyPr>
                    </wps:wsp>
                  </a:graphicData>
                </a:graphic>
              </wp:anchor>
            </w:drawing>
          </mc:Choice>
          <mc:Fallback>
            <w:pict>
              <v:shape id="Graphic 16" o:spid="_x0000_s1026" o:spt="100" style="position:absolute;left:0pt;margin-left:72pt;margin-top:21.25pt;height:0.5pt;width:455.95pt;mso-position-horizontal-relative:page;mso-wrap-distance-bottom:0pt;mso-wrap-distance-top:0pt;z-index:-251633664;mso-width-relative:page;mso-height-relative:page;" fillcolor="#000000" filled="t" stroked="f" coordsize="5790565,6350" o:gfxdata="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kQfPs9cAAAAKAQAADwAAAAAAAAABACAAAAAiAAAAZHJzL2Rv&#10;d25yZXYueG1sUEsBAhQAFAAAAAgAh07iQLrw8ZR0AgAA7wYAAA4AAAAAAAAAAQAgAAAAJgEAAGRy&#10;cy9lMm9Eb2MueG1sUEsFBgAAAAAGAAYAWQEAAAwGAAAAAA==&#10;" path="m1923542,0l0,0,0,6083,1923542,6083,1923542,0xem5790514,0l3859352,0,3853256,0,1929714,0,1923618,0,1923618,6083,1929714,6083,3853256,6083,3859352,6083,5790514,6083,5790514,0xe">
                <v:fill on="t" focussize="0,0"/>
                <v:stroke on="f"/>
                <v:imagedata o:title=""/>
                <o:lock v:ext="edit" aspectratio="f"/>
                <v:textbox inset="0mm,0mm,0mm,0mm"/>
                <w10:wrap type="topAndBottom"/>
              </v:shape>
            </w:pict>
          </mc:Fallback>
        </mc:AlternateContent>
      </w:r>
    </w:p>
    <w:p w14:paraId="34F33D36">
      <w:pPr>
        <w:pStyle w:val="11"/>
        <w:spacing w:after="0"/>
        <w:rPr>
          <w:sz w:val="20"/>
        </w:rPr>
        <w:sectPr>
          <w:pgSz w:w="11910" w:h="16840"/>
          <w:pgMar w:top="1580" w:right="1133" w:bottom="900" w:left="1275" w:header="1244" w:footer="700" w:gutter="0"/>
          <w:cols w:space="720" w:num="1"/>
        </w:sectPr>
      </w:pPr>
    </w:p>
    <w:p w14:paraId="5648CC7D">
      <w:pPr>
        <w:pStyle w:val="11"/>
        <w:spacing w:before="199" w:after="1"/>
        <w:rPr>
          <w:sz w:val="20"/>
        </w:rPr>
      </w:pPr>
      <w:r>
        <w:rPr>
          <w:sz w:val="20"/>
        </w:rPr>
        <w:drawing>
          <wp:anchor distT="0" distB="0" distL="0" distR="0" simplePos="0" relativeHeight="251667456" behindDoc="1" locked="0" layoutInCell="1" allowOverlap="1">
            <wp:simplePos x="0" y="0"/>
            <wp:positionH relativeFrom="page">
              <wp:posOffset>533400</wp:posOffset>
            </wp:positionH>
            <wp:positionV relativeFrom="page">
              <wp:posOffset>479425</wp:posOffset>
            </wp:positionV>
            <wp:extent cx="876300" cy="662940"/>
            <wp:effectExtent l="0" t="0" r="0" b="0"/>
            <wp:wrapNone/>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876300" cy="662940"/>
                    </a:xfrm>
                    <a:prstGeom prst="rect">
                      <a:avLst/>
                    </a:prstGeom>
                  </pic:spPr>
                </pic:pic>
              </a:graphicData>
            </a:graphic>
          </wp:anchor>
        </w:drawing>
      </w:r>
      <w:r>
        <w:rPr>
          <w:sz w:val="20"/>
        </w:rPr>
        <mc:AlternateContent>
          <mc:Choice Requires="wps">
            <w:drawing>
              <wp:anchor distT="0" distB="0" distL="0" distR="0" simplePos="0" relativeHeight="251668480" behindDoc="1" locked="0" layoutInCell="1" allowOverlap="1">
                <wp:simplePos x="0" y="0"/>
                <wp:positionH relativeFrom="page">
                  <wp:posOffset>322580</wp:posOffset>
                </wp:positionH>
                <wp:positionV relativeFrom="page">
                  <wp:posOffset>322580</wp:posOffset>
                </wp:positionV>
                <wp:extent cx="6934200" cy="10066020"/>
                <wp:effectExtent l="0" t="0" r="0" b="0"/>
                <wp:wrapNone/>
                <wp:docPr id="18" name="Graphic 18"/>
                <wp:cNvGraphicFramePr/>
                <a:graphic xmlns:a="http://schemas.openxmlformats.org/drawingml/2006/main">
                  <a:graphicData uri="http://schemas.microsoft.com/office/word/2010/wordprocessingShape">
                    <wps:wsp>
                      <wps:cNvSpPr/>
                      <wps:spPr>
                        <a:xfrm>
                          <a:off x="0" y="0"/>
                          <a:ext cx="6934200" cy="10066020"/>
                        </a:xfrm>
                        <a:custGeom>
                          <a:avLst/>
                          <a:gdLst/>
                          <a:ahLst/>
                          <a:cxnLst/>
                          <a:rect l="l" t="t" r="r" b="b"/>
                          <a:pathLst>
                            <a:path w="6934200" h="10066020">
                              <a:moveTo>
                                <a:pt x="6934200" y="18288"/>
                              </a:moveTo>
                              <a:lnTo>
                                <a:pt x="6915912" y="18288"/>
                              </a:lnTo>
                              <a:lnTo>
                                <a:pt x="6915912" y="0"/>
                              </a:lnTo>
                              <a:lnTo>
                                <a:pt x="6897624" y="0"/>
                              </a:lnTo>
                              <a:lnTo>
                                <a:pt x="6897624" y="18288"/>
                              </a:lnTo>
                              <a:lnTo>
                                <a:pt x="6897624" y="10029444"/>
                              </a:lnTo>
                              <a:lnTo>
                                <a:pt x="18288" y="10029444"/>
                              </a:lnTo>
                              <a:lnTo>
                                <a:pt x="18288" y="18288"/>
                              </a:lnTo>
                              <a:lnTo>
                                <a:pt x="6897624" y="18288"/>
                              </a:lnTo>
                              <a:lnTo>
                                <a:pt x="6897624" y="0"/>
                              </a:lnTo>
                              <a:lnTo>
                                <a:pt x="18288" y="0"/>
                              </a:lnTo>
                              <a:lnTo>
                                <a:pt x="0" y="0"/>
                              </a:lnTo>
                              <a:lnTo>
                                <a:pt x="0" y="18288"/>
                              </a:lnTo>
                              <a:lnTo>
                                <a:pt x="0" y="10029444"/>
                              </a:lnTo>
                              <a:lnTo>
                                <a:pt x="0" y="10047732"/>
                              </a:lnTo>
                              <a:lnTo>
                                <a:pt x="18288" y="10047732"/>
                              </a:lnTo>
                              <a:lnTo>
                                <a:pt x="6897624"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lnTo>
                                <a:pt x="6915912" y="10029457"/>
                              </a:lnTo>
                              <a:lnTo>
                                <a:pt x="6934200" y="10029444"/>
                              </a:lnTo>
                              <a:lnTo>
                                <a:pt x="6934200" y="18288"/>
                              </a:lnTo>
                              <a:close/>
                            </a:path>
                          </a:pathLst>
                        </a:custGeom>
                        <a:solidFill>
                          <a:srgbClr val="000000"/>
                        </a:solidFill>
                      </wps:spPr>
                      <wps:bodyPr wrap="square" lIns="0" tIns="0" rIns="0" bIns="0" rtlCol="0">
                        <a:noAutofit/>
                      </wps:bodyPr>
                    </wps:wsp>
                  </a:graphicData>
                </a:graphic>
              </wp:anchor>
            </w:drawing>
          </mc:Choice>
          <mc:Fallback>
            <w:pict>
              <v:shape id="Graphic 18" o:spid="_x0000_s1026" o:spt="100" style="position:absolute;left:0pt;margin-left:25.4pt;margin-top:25.4pt;height:792.6pt;width:546pt;mso-position-horizontal-relative:page;mso-position-vertical-relative:page;z-index:-251648000;mso-width-relative:page;mso-height-relative:page;" fillcolor="#000000" filled="t" stroked="f" coordsize="6934200,10066020" o:gfxdata="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ozd4PtgAAAALAQAA&#10;DwAAAAAAAAABACAAAAAiAAAAZHJzL2Rvd25yZXYueG1sUEsBAhQAFAAAAAgAh07iQNnmoB/EAgAA&#10;GgkAAA4AAAAAAAAAAQAgAAAAJwEAAGRycy9lMm9Eb2MueG1sUEsFBgAAAAAGAAYAWQEAAF0GAAAA&#10;AA==&#10;" path="m6934200,18288l6915912,18288,6915912,0,6897624,0,6897624,18288,6897624,10029444,18288,10029444,18288,18288,6897624,18288,6897624,0,18288,0,0,0,0,18288,0,10029444,0,10047732,18288,10047732,6897624,10047732,6915912,10047732,6897624,10047745,18288,10047745,18288,10066020,6897624,10066020,6915912,10066020,6934187,10066020,6934200,10029457,6915912,10029457,6934200,10029444,6934200,18288xe">
                <v:fill on="t" focussize="0,0"/>
                <v:stroke on="f"/>
                <v:imagedata o:title=""/>
                <o:lock v:ext="edit" aspectratio="f"/>
                <v:textbox inset="0mm,0mm,0mm,0mm"/>
              </v:shape>
            </w:pict>
          </mc:Fallback>
        </mc:AlternateContent>
      </w:r>
    </w:p>
    <w:p w14:paraId="4E4CC8CE">
      <w:pPr>
        <w:spacing w:line="240" w:lineRule="auto"/>
        <w:ind w:left="28" w:right="0" w:firstLine="0"/>
        <w:rPr>
          <w:sz w:val="20"/>
        </w:rPr>
      </w:pPr>
      <w:r>
        <w:rPr>
          <w:sz w:val="20"/>
        </w:rPr>
        <mc:AlternateContent>
          <mc:Choice Requires="wps">
            <w:drawing>
              <wp:inline distT="0" distB="0" distL="0" distR="0">
                <wp:extent cx="5946140" cy="247015"/>
                <wp:effectExtent l="9525" t="0" r="6985" b="10160"/>
                <wp:docPr id="19" name="Textbox 19"/>
                <wp:cNvGraphicFramePr/>
                <a:graphic xmlns:a="http://schemas.openxmlformats.org/drawingml/2006/main">
                  <a:graphicData uri="http://schemas.microsoft.com/office/word/2010/wordprocessingShape">
                    <wps:wsp>
                      <wps:cNvSpPr txBox="1"/>
                      <wps:spPr>
                        <a:xfrm>
                          <a:off x="0" y="0"/>
                          <a:ext cx="5946140" cy="247015"/>
                        </a:xfrm>
                        <a:prstGeom prst="rect">
                          <a:avLst/>
                        </a:prstGeom>
                        <a:solidFill>
                          <a:srgbClr val="CCCCCC"/>
                        </a:solidFill>
                        <a:ln w="18288">
                          <a:solidFill>
                            <a:srgbClr val="000000"/>
                          </a:solidFill>
                          <a:prstDash val="solid"/>
                        </a:ln>
                      </wps:spPr>
                      <wps:txbx>
                        <w:txbxContent>
                          <w:p w14:paraId="6EAEDEDE">
                            <w:pPr>
                              <w:spacing w:before="19"/>
                              <w:ind w:left="2522" w:right="0" w:firstLine="0"/>
                              <w:jc w:val="left"/>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8"/>
                                <w:sz w:val="28"/>
                              </w:rPr>
                              <w:t xml:space="preserve"> </w:t>
                            </w:r>
                            <w:r>
                              <w:rPr>
                                <w:b/>
                                <w:color w:val="000000"/>
                                <w:spacing w:val="-2"/>
                                <w:sz w:val="28"/>
                              </w:rPr>
                              <w:t>DEPARTMENT</w:t>
                            </w:r>
                          </w:p>
                        </w:txbxContent>
                      </wps:txbx>
                      <wps:bodyPr wrap="square" lIns="0" tIns="0" rIns="0" bIns="0" rtlCol="0">
                        <a:noAutofit/>
                      </wps:bodyPr>
                    </wps:wsp>
                  </a:graphicData>
                </a:graphic>
              </wp:inline>
            </w:drawing>
          </mc:Choice>
          <mc:Fallback>
            <w:pict>
              <v:shape id="Textbox 19" o:spid="_x0000_s1026" o:spt="202" type="#_x0000_t202" style="height:19.45pt;width:468.2pt;" fillcolor="#CCCCCC" filled="t" stroked="t" coordsize="21600,21600" o:gfxdata="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W/ivDU&#10;AAAABAEAAA8AAAAAAAAAAQAgAAAAIgAAAGRycy9kb3ducmV2LnhtbFBLAQIUABQAAAAIAIdO4kCo&#10;61806wEAAA4EAAAOAAAAAAAAAAEAIAAAACMBAABkcnMvZTJvRG9jLnhtbFBLBQYAAAAABgAGAFkB&#10;AACABQAAAAA=&#10;">
                <v:fill on="t" focussize="0,0"/>
                <v:stroke weight="1.44pt" color="#000000" joinstyle="round"/>
                <v:imagedata o:title=""/>
                <o:lock v:ext="edit" aspectratio="f"/>
                <v:textbox inset="0mm,0mm,0mm,0mm">
                  <w:txbxContent>
                    <w:p w14:paraId="6EAEDEDE">
                      <w:pPr>
                        <w:spacing w:before="19"/>
                        <w:ind w:left="2522" w:right="0" w:firstLine="0"/>
                        <w:jc w:val="left"/>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8"/>
                          <w:sz w:val="28"/>
                        </w:rPr>
                        <w:t xml:space="preserve"> </w:t>
                      </w:r>
                      <w:r>
                        <w:rPr>
                          <w:b/>
                          <w:color w:val="000000"/>
                          <w:spacing w:val="-2"/>
                          <w:sz w:val="28"/>
                        </w:rPr>
                        <w:t>DEPARTMENT</w:t>
                      </w:r>
                    </w:p>
                  </w:txbxContent>
                </v:textbox>
                <w10:wrap type="none"/>
                <w10:anchorlock/>
              </v:shape>
            </w:pict>
          </mc:Fallback>
        </mc:AlternateContent>
      </w:r>
    </w:p>
    <w:p w14:paraId="0DA00521">
      <w:pPr>
        <w:pStyle w:val="11"/>
        <w:spacing w:before="9"/>
        <w:rPr>
          <w:sz w:val="18"/>
        </w:rPr>
      </w:pPr>
    </w:p>
    <w:tbl>
      <w:tblPr>
        <w:tblStyle w:val="10"/>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87"/>
        <w:gridCol w:w="6323"/>
      </w:tblGrid>
      <w:tr w14:paraId="085188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2787" w:type="dxa"/>
          </w:tcPr>
          <w:p w14:paraId="477B38CC">
            <w:pPr>
              <w:pStyle w:val="14"/>
              <w:tabs>
                <w:tab w:val="left" w:pos="1285"/>
                <w:tab w:val="left" w:pos="1875"/>
              </w:tabs>
              <w:spacing w:before="78" w:line="240" w:lineRule="auto"/>
              <w:ind w:right="99"/>
              <w:rPr>
                <w:b/>
                <w:sz w:val="24"/>
              </w:rPr>
            </w:pPr>
            <w:r>
              <w:rPr>
                <w:b/>
                <w:spacing w:val="-2"/>
                <w:sz w:val="24"/>
              </w:rPr>
              <w:t>Dropped</w:t>
            </w:r>
            <w:r>
              <w:rPr>
                <w:b/>
                <w:sz w:val="24"/>
              </w:rPr>
              <w:tab/>
            </w:r>
            <w:r>
              <w:rPr>
                <w:b/>
                <w:spacing w:val="-4"/>
                <w:sz w:val="24"/>
              </w:rPr>
              <w:t>the</w:t>
            </w:r>
            <w:r>
              <w:rPr>
                <w:b/>
                <w:sz w:val="24"/>
              </w:rPr>
              <w:tab/>
            </w:r>
            <w:r>
              <w:rPr>
                <w:b/>
                <w:spacing w:val="-2"/>
                <w:sz w:val="24"/>
              </w:rPr>
              <w:t xml:space="preserve">original </w:t>
            </w:r>
            <w:r>
              <w:rPr>
                <w:b/>
                <w:sz w:val="24"/>
              </w:rPr>
              <w:t>Date column</w:t>
            </w:r>
          </w:p>
        </w:tc>
        <w:tc>
          <w:tcPr>
            <w:tcW w:w="6323" w:type="dxa"/>
          </w:tcPr>
          <w:p w14:paraId="35621B0A">
            <w:pPr>
              <w:pStyle w:val="14"/>
              <w:spacing w:before="80" w:line="240" w:lineRule="auto"/>
              <w:ind w:left="105"/>
              <w:rPr>
                <w:sz w:val="24"/>
              </w:rPr>
            </w:pPr>
            <w:r>
              <w:rPr>
                <w:sz w:val="24"/>
              </w:rPr>
              <w:t>since</w:t>
            </w:r>
            <w:r>
              <w:rPr>
                <w:spacing w:val="-3"/>
                <w:sz w:val="24"/>
              </w:rPr>
              <w:t xml:space="preserve"> </w:t>
            </w:r>
            <w:r>
              <w:rPr>
                <w:sz w:val="24"/>
              </w:rPr>
              <w:t>Year</w:t>
            </w:r>
            <w:r>
              <w:rPr>
                <w:spacing w:val="-1"/>
                <w:sz w:val="24"/>
              </w:rPr>
              <w:t xml:space="preserve"> </w:t>
            </w:r>
            <w:r>
              <w:rPr>
                <w:sz w:val="24"/>
              </w:rPr>
              <w:t>and Month</w:t>
            </w:r>
            <w:r>
              <w:rPr>
                <w:spacing w:val="-1"/>
                <w:sz w:val="24"/>
              </w:rPr>
              <w:t xml:space="preserve"> </w:t>
            </w:r>
            <w:r>
              <w:rPr>
                <w:sz w:val="24"/>
              </w:rPr>
              <w:t>capture</w:t>
            </w:r>
            <w:r>
              <w:rPr>
                <w:spacing w:val="-3"/>
                <w:sz w:val="24"/>
              </w:rPr>
              <w:t xml:space="preserve"> </w:t>
            </w:r>
            <w:r>
              <w:rPr>
                <w:sz w:val="24"/>
              </w:rPr>
              <w:t>all needed</w:t>
            </w:r>
            <w:r>
              <w:rPr>
                <w:spacing w:val="-1"/>
                <w:sz w:val="24"/>
              </w:rPr>
              <w:t xml:space="preserve"> </w:t>
            </w:r>
            <w:r>
              <w:rPr>
                <w:sz w:val="24"/>
              </w:rPr>
              <w:t>temporal</w:t>
            </w:r>
            <w:r>
              <w:rPr>
                <w:spacing w:val="2"/>
                <w:sz w:val="24"/>
              </w:rPr>
              <w:t xml:space="preserve"> </w:t>
            </w:r>
            <w:r>
              <w:rPr>
                <w:spacing w:val="-4"/>
                <w:sz w:val="24"/>
              </w:rPr>
              <w:t>info</w:t>
            </w:r>
          </w:p>
        </w:tc>
      </w:tr>
      <w:tr w14:paraId="047A5D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7" w:hRule="atLeast"/>
        </w:trPr>
        <w:tc>
          <w:tcPr>
            <w:tcW w:w="2787" w:type="dxa"/>
          </w:tcPr>
          <w:p w14:paraId="1BD9A069">
            <w:pPr>
              <w:pStyle w:val="14"/>
              <w:spacing w:before="80" w:line="240" w:lineRule="auto"/>
              <w:ind w:right="99"/>
              <w:rPr>
                <w:b/>
                <w:sz w:val="24"/>
              </w:rPr>
            </w:pPr>
            <w:r>
              <w:rPr>
                <w:b/>
                <w:sz w:val="24"/>
              </w:rPr>
              <w:t>Enforced</w:t>
            </w:r>
            <w:r>
              <w:rPr>
                <w:b/>
                <w:spacing w:val="78"/>
                <w:sz w:val="24"/>
              </w:rPr>
              <w:t xml:space="preserve"> </w:t>
            </w:r>
            <w:r>
              <w:rPr>
                <w:b/>
                <w:sz w:val="24"/>
              </w:rPr>
              <w:t>numeric</w:t>
            </w:r>
            <w:r>
              <w:rPr>
                <w:b/>
                <w:spacing w:val="77"/>
                <w:sz w:val="24"/>
              </w:rPr>
              <w:t xml:space="preserve"> </w:t>
            </w:r>
            <w:r>
              <w:rPr>
                <w:b/>
                <w:sz w:val="24"/>
              </w:rPr>
              <w:t xml:space="preserve">data </w:t>
            </w:r>
            <w:r>
              <w:rPr>
                <w:b/>
                <w:spacing w:val="-2"/>
                <w:sz w:val="24"/>
              </w:rPr>
              <w:t>types</w:t>
            </w:r>
          </w:p>
        </w:tc>
        <w:tc>
          <w:tcPr>
            <w:tcW w:w="6323" w:type="dxa"/>
          </w:tcPr>
          <w:p w14:paraId="048CC438">
            <w:pPr>
              <w:pStyle w:val="14"/>
              <w:tabs>
                <w:tab w:val="left" w:pos="1177"/>
                <w:tab w:val="left" w:pos="2249"/>
                <w:tab w:val="left" w:pos="4039"/>
                <w:tab w:val="left" w:pos="5687"/>
              </w:tabs>
              <w:spacing w:before="80" w:line="240" w:lineRule="auto"/>
              <w:ind w:left="105" w:right="99"/>
              <w:jc w:val="both"/>
              <w:rPr>
                <w:sz w:val="24"/>
              </w:rPr>
            </w:pPr>
            <w:r>
              <w:rPr>
                <w:spacing w:val="-6"/>
                <w:sz w:val="24"/>
              </w:rPr>
              <w:t>on</w:t>
            </w:r>
            <w:r>
              <w:rPr>
                <w:sz w:val="24"/>
              </w:rPr>
              <w:tab/>
            </w:r>
            <w:r>
              <w:rPr>
                <w:spacing w:val="-4"/>
                <w:sz w:val="24"/>
              </w:rPr>
              <w:t>all</w:t>
            </w:r>
            <w:r>
              <w:rPr>
                <w:sz w:val="24"/>
              </w:rPr>
              <w:tab/>
            </w:r>
            <w:r>
              <w:rPr>
                <w:spacing w:val="-2"/>
                <w:sz w:val="24"/>
              </w:rPr>
              <w:t>numerical</w:t>
            </w:r>
            <w:r>
              <w:rPr>
                <w:sz w:val="24"/>
              </w:rPr>
              <w:tab/>
            </w:r>
            <w:r>
              <w:rPr>
                <w:spacing w:val="-2"/>
                <w:sz w:val="24"/>
              </w:rPr>
              <w:t>columns</w:t>
            </w:r>
            <w:r>
              <w:rPr>
                <w:sz w:val="24"/>
              </w:rPr>
              <w:tab/>
            </w:r>
            <w:r>
              <w:rPr>
                <w:spacing w:val="-2"/>
                <w:sz w:val="24"/>
              </w:rPr>
              <w:t xml:space="preserve">using </w:t>
            </w:r>
            <w:r>
              <w:rPr>
                <w:rFonts w:ascii="Courier New"/>
                <w:sz w:val="20"/>
              </w:rPr>
              <w:t>pd.to_numeric(errors='coerce')</w:t>
            </w:r>
            <w:r>
              <w:rPr>
                <w:rFonts w:ascii="Courier New"/>
                <w:spacing w:val="-22"/>
                <w:sz w:val="20"/>
              </w:rPr>
              <w:t xml:space="preserve"> </w:t>
            </w:r>
            <w:r>
              <w:rPr>
                <w:sz w:val="24"/>
              </w:rPr>
              <w:t xml:space="preserve">to fix any misformatted </w:t>
            </w:r>
            <w:r>
              <w:rPr>
                <w:spacing w:val="-2"/>
                <w:sz w:val="24"/>
              </w:rPr>
              <w:t>entries</w:t>
            </w:r>
          </w:p>
        </w:tc>
      </w:tr>
      <w:tr w14:paraId="3F505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5" w:hRule="atLeast"/>
        </w:trPr>
        <w:tc>
          <w:tcPr>
            <w:tcW w:w="2787" w:type="dxa"/>
          </w:tcPr>
          <w:p w14:paraId="0A9F2734">
            <w:pPr>
              <w:pStyle w:val="14"/>
              <w:tabs>
                <w:tab w:val="left" w:pos="1417"/>
                <w:tab w:val="left" w:pos="2221"/>
              </w:tabs>
              <w:spacing w:before="78" w:line="240" w:lineRule="auto"/>
              <w:ind w:right="98"/>
              <w:rPr>
                <w:b/>
                <w:sz w:val="24"/>
              </w:rPr>
            </w:pPr>
            <w:r>
              <w:rPr>
                <w:b/>
                <w:spacing w:val="-2"/>
                <w:sz w:val="24"/>
              </w:rPr>
              <w:t>Created</w:t>
            </w:r>
            <w:r>
              <w:rPr>
                <w:b/>
                <w:sz w:val="24"/>
              </w:rPr>
              <w:tab/>
            </w:r>
            <w:r>
              <w:rPr>
                <w:b/>
                <w:spacing w:val="-4"/>
                <w:sz w:val="24"/>
              </w:rPr>
              <w:t>the</w:t>
            </w:r>
            <w:r>
              <w:rPr>
                <w:b/>
                <w:sz w:val="24"/>
              </w:rPr>
              <w:tab/>
            </w:r>
            <w:r>
              <w:rPr>
                <w:b/>
                <w:spacing w:val="-4"/>
                <w:sz w:val="24"/>
              </w:rPr>
              <w:t xml:space="preserve">AQI </w:t>
            </w:r>
            <w:r>
              <w:rPr>
                <w:b/>
                <w:sz w:val="24"/>
              </w:rPr>
              <w:t>Category column</w:t>
            </w:r>
          </w:p>
        </w:tc>
        <w:tc>
          <w:tcPr>
            <w:tcW w:w="6323" w:type="dxa"/>
          </w:tcPr>
          <w:p w14:paraId="4DD77BC7">
            <w:pPr>
              <w:pStyle w:val="14"/>
              <w:spacing w:before="78" w:line="240" w:lineRule="auto"/>
              <w:ind w:left="105" w:right="102"/>
              <w:jc w:val="both"/>
              <w:rPr>
                <w:sz w:val="24"/>
              </w:rPr>
            </w:pPr>
            <w:r>
              <w:rPr>
                <w:sz w:val="24"/>
              </w:rPr>
              <w:t xml:space="preserve">using a custom function mapping AQI values to: Good (≤50), Moderate (≤100), Unhealthy for Sensitive Groups (≤150), Unhealthy (≤200), Very Unhealthy (≤300), and Hazardous </w:t>
            </w:r>
            <w:r>
              <w:rPr>
                <w:spacing w:val="-2"/>
                <w:sz w:val="24"/>
              </w:rPr>
              <w:t>(&gt;300)</w:t>
            </w:r>
          </w:p>
        </w:tc>
      </w:tr>
    </w:tbl>
    <w:p w14:paraId="4A85CC51">
      <w:pPr>
        <w:pStyle w:val="7"/>
        <w:numPr>
          <w:ilvl w:val="0"/>
          <w:numId w:val="1"/>
        </w:numPr>
        <w:tabs>
          <w:tab w:val="left" w:pos="585"/>
        </w:tabs>
        <w:spacing w:before="276" w:after="0" w:line="321" w:lineRule="exact"/>
        <w:ind w:left="585" w:right="0" w:hanging="420"/>
        <w:jc w:val="left"/>
      </w:pPr>
      <w:r>
        <w:t>Basic</w:t>
      </w:r>
      <w:r>
        <w:rPr>
          <w:spacing w:val="-8"/>
        </w:rPr>
        <w:t xml:space="preserve"> </w:t>
      </w:r>
      <w:r>
        <w:rPr>
          <w:spacing w:val="-2"/>
        </w:rPr>
        <w:t>statistics</w:t>
      </w:r>
    </w:p>
    <w:p w14:paraId="215302FB">
      <w:pPr>
        <w:pStyle w:val="11"/>
        <w:ind w:left="165"/>
      </w:pPr>
      <w:r>
        <w:t>All</w:t>
      </w:r>
      <w:r>
        <w:rPr>
          <w:spacing w:val="29"/>
        </w:rPr>
        <w:t xml:space="preserve"> </w:t>
      </w:r>
      <w:r>
        <w:t>9</w:t>
      </w:r>
      <w:r>
        <w:rPr>
          <w:spacing w:val="28"/>
        </w:rPr>
        <w:t xml:space="preserve"> </w:t>
      </w:r>
      <w:r>
        <w:t>countries</w:t>
      </w:r>
      <w:r>
        <w:rPr>
          <w:spacing w:val="29"/>
        </w:rPr>
        <w:t xml:space="preserve"> </w:t>
      </w:r>
      <w:r>
        <w:t>show</w:t>
      </w:r>
      <w:r>
        <w:rPr>
          <w:spacing w:val="28"/>
        </w:rPr>
        <w:t xml:space="preserve"> </w:t>
      </w:r>
      <w:r>
        <w:t>narrow</w:t>
      </w:r>
      <w:r>
        <w:rPr>
          <w:spacing w:val="28"/>
        </w:rPr>
        <w:t xml:space="preserve"> </w:t>
      </w:r>
      <w:r>
        <w:t>AQI</w:t>
      </w:r>
      <w:r>
        <w:rPr>
          <w:spacing w:val="26"/>
        </w:rPr>
        <w:t xml:space="preserve"> </w:t>
      </w:r>
      <w:r>
        <w:t>ranges</w:t>
      </w:r>
      <w:r>
        <w:rPr>
          <w:spacing w:val="29"/>
        </w:rPr>
        <w:t xml:space="preserve"> </w:t>
      </w:r>
      <w:r>
        <w:t>(160–168),</w:t>
      </w:r>
      <w:r>
        <w:rPr>
          <w:spacing w:val="28"/>
        </w:rPr>
        <w:t xml:space="preserve"> </w:t>
      </w:r>
      <w:r>
        <w:t>confirming</w:t>
      </w:r>
      <w:r>
        <w:rPr>
          <w:spacing w:val="27"/>
        </w:rPr>
        <w:t xml:space="preserve"> </w:t>
      </w:r>
      <w:r>
        <w:t>the</w:t>
      </w:r>
      <w:r>
        <w:rPr>
          <w:spacing w:val="28"/>
        </w:rPr>
        <w:t xml:space="preserve"> </w:t>
      </w:r>
      <w:r>
        <w:t>dataset</w:t>
      </w:r>
      <w:r>
        <w:rPr>
          <w:spacing w:val="29"/>
        </w:rPr>
        <w:t xml:space="preserve"> </w:t>
      </w:r>
      <w:r>
        <w:t>is</w:t>
      </w:r>
      <w:r>
        <w:rPr>
          <w:spacing w:val="29"/>
        </w:rPr>
        <w:t xml:space="preserve"> </w:t>
      </w:r>
      <w:r>
        <w:t xml:space="preserve">synthetically </w:t>
      </w:r>
      <w:r>
        <w:rPr>
          <w:spacing w:val="-2"/>
        </w:rPr>
        <w:t>generated.</w:t>
      </w:r>
    </w:p>
    <w:p w14:paraId="2DD19A7C">
      <w:pPr>
        <w:pStyle w:val="11"/>
        <w:spacing w:before="1"/>
        <w:rPr>
          <w:sz w:val="10"/>
        </w:rPr>
      </w:pPr>
    </w:p>
    <w:tbl>
      <w:tblPr>
        <w:tblStyle w:val="10"/>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25"/>
        <w:gridCol w:w="3430"/>
      </w:tblGrid>
      <w:tr w14:paraId="0B526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3325" w:type="dxa"/>
          </w:tcPr>
          <w:p w14:paraId="7EACAC35">
            <w:pPr>
              <w:pStyle w:val="14"/>
              <w:ind w:left="6"/>
              <w:jc w:val="center"/>
              <w:rPr>
                <w:b/>
                <w:sz w:val="24"/>
              </w:rPr>
            </w:pPr>
            <w:r>
              <w:rPr>
                <w:b/>
                <w:spacing w:val="-2"/>
                <w:sz w:val="24"/>
              </w:rPr>
              <w:t>Statistic</w:t>
            </w:r>
          </w:p>
        </w:tc>
        <w:tc>
          <w:tcPr>
            <w:tcW w:w="3430" w:type="dxa"/>
          </w:tcPr>
          <w:p w14:paraId="060602E2">
            <w:pPr>
              <w:pStyle w:val="14"/>
              <w:ind w:left="6"/>
              <w:jc w:val="center"/>
              <w:rPr>
                <w:b/>
                <w:sz w:val="24"/>
              </w:rPr>
            </w:pPr>
            <w:r>
              <w:rPr>
                <w:b/>
                <w:spacing w:val="-2"/>
                <w:sz w:val="24"/>
              </w:rPr>
              <w:t>Value</w:t>
            </w:r>
          </w:p>
        </w:tc>
      </w:tr>
      <w:tr w14:paraId="0665E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3325" w:type="dxa"/>
          </w:tcPr>
          <w:p w14:paraId="329611B5">
            <w:pPr>
              <w:pStyle w:val="14"/>
              <w:rPr>
                <w:b/>
                <w:sz w:val="24"/>
              </w:rPr>
            </w:pPr>
            <w:r>
              <w:rPr>
                <w:b/>
                <w:sz w:val="24"/>
              </w:rPr>
              <w:t>Mean</w:t>
            </w:r>
            <w:r>
              <w:rPr>
                <w:b/>
                <w:spacing w:val="-2"/>
                <w:sz w:val="24"/>
              </w:rPr>
              <w:t xml:space="preserve"> </w:t>
            </w:r>
            <w:r>
              <w:rPr>
                <w:b/>
                <w:spacing w:val="-5"/>
                <w:sz w:val="24"/>
              </w:rPr>
              <w:t>AQI</w:t>
            </w:r>
          </w:p>
        </w:tc>
        <w:tc>
          <w:tcPr>
            <w:tcW w:w="3430" w:type="dxa"/>
          </w:tcPr>
          <w:p w14:paraId="42CD831A">
            <w:pPr>
              <w:pStyle w:val="14"/>
              <w:rPr>
                <w:sz w:val="24"/>
              </w:rPr>
            </w:pPr>
            <w:r>
              <w:rPr>
                <w:spacing w:val="-2"/>
                <w:sz w:val="24"/>
              </w:rPr>
              <w:t>~164.7</w:t>
            </w:r>
          </w:p>
        </w:tc>
      </w:tr>
      <w:tr w14:paraId="22540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3325" w:type="dxa"/>
          </w:tcPr>
          <w:p w14:paraId="30B69E3E">
            <w:pPr>
              <w:pStyle w:val="14"/>
              <w:rPr>
                <w:b/>
                <w:sz w:val="24"/>
              </w:rPr>
            </w:pPr>
            <w:r>
              <w:rPr>
                <w:b/>
                <w:sz w:val="24"/>
              </w:rPr>
              <w:t>Minimum</w:t>
            </w:r>
            <w:r>
              <w:rPr>
                <w:b/>
                <w:spacing w:val="-4"/>
                <w:sz w:val="24"/>
              </w:rPr>
              <w:t xml:space="preserve"> </w:t>
            </w:r>
            <w:r>
              <w:rPr>
                <w:b/>
                <w:spacing w:val="-5"/>
                <w:sz w:val="24"/>
              </w:rPr>
              <w:t>AQI</w:t>
            </w:r>
          </w:p>
        </w:tc>
        <w:tc>
          <w:tcPr>
            <w:tcW w:w="3430" w:type="dxa"/>
          </w:tcPr>
          <w:p w14:paraId="58A69C53">
            <w:pPr>
              <w:pStyle w:val="14"/>
              <w:rPr>
                <w:sz w:val="24"/>
              </w:rPr>
            </w:pPr>
            <w:r>
              <w:rPr>
                <w:spacing w:val="-5"/>
                <w:sz w:val="24"/>
              </w:rPr>
              <w:t>30</w:t>
            </w:r>
          </w:p>
        </w:tc>
      </w:tr>
      <w:tr w14:paraId="302B0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3325" w:type="dxa"/>
          </w:tcPr>
          <w:p w14:paraId="47E7EB42">
            <w:pPr>
              <w:pStyle w:val="14"/>
              <w:rPr>
                <w:b/>
                <w:sz w:val="24"/>
              </w:rPr>
            </w:pPr>
            <w:r>
              <w:rPr>
                <w:b/>
                <w:sz w:val="24"/>
              </w:rPr>
              <w:t>Maximum</w:t>
            </w:r>
            <w:r>
              <w:rPr>
                <w:b/>
                <w:spacing w:val="-2"/>
                <w:sz w:val="24"/>
              </w:rPr>
              <w:t xml:space="preserve"> </w:t>
            </w:r>
            <w:r>
              <w:rPr>
                <w:b/>
                <w:spacing w:val="-5"/>
                <w:sz w:val="24"/>
              </w:rPr>
              <w:t>AQI</w:t>
            </w:r>
          </w:p>
        </w:tc>
        <w:tc>
          <w:tcPr>
            <w:tcW w:w="3430" w:type="dxa"/>
          </w:tcPr>
          <w:p w14:paraId="4FCAEE84">
            <w:pPr>
              <w:pStyle w:val="14"/>
              <w:rPr>
                <w:sz w:val="24"/>
              </w:rPr>
            </w:pPr>
            <w:r>
              <w:rPr>
                <w:spacing w:val="-5"/>
                <w:sz w:val="24"/>
              </w:rPr>
              <w:t>300</w:t>
            </w:r>
          </w:p>
        </w:tc>
      </w:tr>
      <w:tr w14:paraId="4F1465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trPr>
        <w:tc>
          <w:tcPr>
            <w:tcW w:w="3325" w:type="dxa"/>
          </w:tcPr>
          <w:p w14:paraId="0E193C63">
            <w:pPr>
              <w:pStyle w:val="14"/>
              <w:spacing w:line="265" w:lineRule="exact"/>
              <w:rPr>
                <w:b/>
                <w:sz w:val="24"/>
              </w:rPr>
            </w:pPr>
            <w:r>
              <w:rPr>
                <w:b/>
                <w:sz w:val="24"/>
              </w:rPr>
              <w:t xml:space="preserve">Std </w:t>
            </w:r>
            <w:r>
              <w:rPr>
                <w:b/>
                <w:spacing w:val="-2"/>
                <w:sz w:val="24"/>
              </w:rPr>
              <w:t>Deviation</w:t>
            </w:r>
          </w:p>
        </w:tc>
        <w:tc>
          <w:tcPr>
            <w:tcW w:w="3430" w:type="dxa"/>
          </w:tcPr>
          <w:p w14:paraId="110BEE59">
            <w:pPr>
              <w:pStyle w:val="14"/>
              <w:spacing w:line="265" w:lineRule="exact"/>
              <w:rPr>
                <w:rFonts w:ascii="Courier New"/>
                <w:sz w:val="20"/>
              </w:rPr>
            </w:pPr>
            <w:r>
              <w:rPr>
                <w:sz w:val="24"/>
              </w:rPr>
              <w:t>Computed</w:t>
            </w:r>
            <w:r>
              <w:rPr>
                <w:spacing w:val="-3"/>
                <w:sz w:val="24"/>
              </w:rPr>
              <w:t xml:space="preserve"> </w:t>
            </w:r>
            <w:r>
              <w:rPr>
                <w:sz w:val="24"/>
              </w:rPr>
              <w:t xml:space="preserve">via </w:t>
            </w:r>
            <w:r>
              <w:rPr>
                <w:rFonts w:ascii="Courier New"/>
                <w:spacing w:val="-2"/>
                <w:sz w:val="20"/>
              </w:rPr>
              <w:t>df['AQI'].std()</w:t>
            </w:r>
          </w:p>
        </w:tc>
      </w:tr>
      <w:tr w14:paraId="19501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3325" w:type="dxa"/>
          </w:tcPr>
          <w:p w14:paraId="54F2CB17">
            <w:pPr>
              <w:pStyle w:val="14"/>
              <w:rPr>
                <w:b/>
                <w:sz w:val="24"/>
              </w:rPr>
            </w:pPr>
            <w:r>
              <w:rPr>
                <w:b/>
                <w:sz w:val="24"/>
              </w:rPr>
              <w:t>Highest</w:t>
            </w:r>
            <w:r>
              <w:rPr>
                <w:b/>
                <w:spacing w:val="-1"/>
                <w:sz w:val="24"/>
              </w:rPr>
              <w:t xml:space="preserve"> </w:t>
            </w:r>
            <w:r>
              <w:rPr>
                <w:b/>
                <w:sz w:val="24"/>
              </w:rPr>
              <w:t>AQI</w:t>
            </w:r>
            <w:r>
              <w:rPr>
                <w:b/>
                <w:spacing w:val="-1"/>
                <w:sz w:val="24"/>
              </w:rPr>
              <w:t xml:space="preserve"> </w:t>
            </w:r>
            <w:r>
              <w:rPr>
                <w:b/>
                <w:spacing w:val="-4"/>
                <w:sz w:val="24"/>
              </w:rPr>
              <w:t>City</w:t>
            </w:r>
          </w:p>
        </w:tc>
        <w:tc>
          <w:tcPr>
            <w:tcW w:w="3430" w:type="dxa"/>
          </w:tcPr>
          <w:p w14:paraId="7E4371FA">
            <w:pPr>
              <w:pStyle w:val="14"/>
              <w:rPr>
                <w:sz w:val="24"/>
              </w:rPr>
            </w:pPr>
            <w:r>
              <w:rPr>
                <w:sz w:val="24"/>
              </w:rPr>
              <w:t>Delhi,</w:t>
            </w:r>
            <w:r>
              <w:rPr>
                <w:spacing w:val="-1"/>
                <w:sz w:val="24"/>
              </w:rPr>
              <w:t xml:space="preserve"> </w:t>
            </w:r>
            <w:r>
              <w:rPr>
                <w:sz w:val="24"/>
              </w:rPr>
              <w:t>India</w:t>
            </w:r>
            <w:r>
              <w:rPr>
                <w:spacing w:val="-3"/>
                <w:sz w:val="24"/>
              </w:rPr>
              <w:t xml:space="preserve"> </w:t>
            </w:r>
            <w:r>
              <w:rPr>
                <w:sz w:val="24"/>
              </w:rPr>
              <w:t>(~168</w:t>
            </w:r>
            <w:r>
              <w:rPr>
                <w:spacing w:val="-2"/>
                <w:sz w:val="24"/>
              </w:rPr>
              <w:t xml:space="preserve"> average)</w:t>
            </w:r>
          </w:p>
        </w:tc>
      </w:tr>
      <w:tr w14:paraId="2191A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3325" w:type="dxa"/>
          </w:tcPr>
          <w:p w14:paraId="039513E8">
            <w:pPr>
              <w:pStyle w:val="14"/>
              <w:rPr>
                <w:b/>
                <w:sz w:val="24"/>
              </w:rPr>
            </w:pPr>
            <w:r>
              <w:rPr>
                <w:b/>
                <w:sz w:val="24"/>
              </w:rPr>
              <w:t>Lowest</w:t>
            </w:r>
            <w:r>
              <w:rPr>
                <w:b/>
                <w:spacing w:val="-1"/>
                <w:sz w:val="24"/>
              </w:rPr>
              <w:t xml:space="preserve"> </w:t>
            </w:r>
            <w:r>
              <w:rPr>
                <w:b/>
                <w:sz w:val="24"/>
              </w:rPr>
              <w:t>AQI</w:t>
            </w:r>
            <w:r>
              <w:rPr>
                <w:b/>
                <w:spacing w:val="-1"/>
                <w:sz w:val="24"/>
              </w:rPr>
              <w:t xml:space="preserve"> </w:t>
            </w:r>
            <w:r>
              <w:rPr>
                <w:b/>
                <w:sz w:val="24"/>
              </w:rPr>
              <w:t>City</w:t>
            </w:r>
            <w:r>
              <w:rPr>
                <w:b/>
                <w:spacing w:val="-1"/>
                <w:sz w:val="24"/>
              </w:rPr>
              <w:t xml:space="preserve"> </w:t>
            </w:r>
            <w:r>
              <w:rPr>
                <w:b/>
                <w:sz w:val="24"/>
              </w:rPr>
              <w:t>(Top</w:t>
            </w:r>
            <w:r>
              <w:rPr>
                <w:b/>
                <w:spacing w:val="-2"/>
                <w:sz w:val="24"/>
              </w:rPr>
              <w:t xml:space="preserve"> </w:t>
            </w:r>
            <w:r>
              <w:rPr>
                <w:b/>
                <w:spacing w:val="-5"/>
                <w:sz w:val="24"/>
              </w:rPr>
              <w:t>10)</w:t>
            </w:r>
          </w:p>
        </w:tc>
        <w:tc>
          <w:tcPr>
            <w:tcW w:w="3430" w:type="dxa"/>
          </w:tcPr>
          <w:p w14:paraId="54A9616F">
            <w:pPr>
              <w:pStyle w:val="14"/>
              <w:rPr>
                <w:sz w:val="24"/>
              </w:rPr>
            </w:pPr>
            <w:r>
              <w:rPr>
                <w:sz w:val="24"/>
              </w:rPr>
              <w:t>New</w:t>
            </w:r>
            <w:r>
              <w:rPr>
                <w:spacing w:val="-2"/>
                <w:sz w:val="24"/>
              </w:rPr>
              <w:t xml:space="preserve"> </w:t>
            </w:r>
            <w:r>
              <w:rPr>
                <w:sz w:val="24"/>
              </w:rPr>
              <w:t>York (~155</w:t>
            </w:r>
            <w:r>
              <w:rPr>
                <w:spacing w:val="-1"/>
                <w:sz w:val="24"/>
              </w:rPr>
              <w:t xml:space="preserve"> </w:t>
            </w:r>
            <w:r>
              <w:rPr>
                <w:spacing w:val="-2"/>
                <w:sz w:val="24"/>
              </w:rPr>
              <w:t>average)</w:t>
            </w:r>
          </w:p>
        </w:tc>
      </w:tr>
      <w:tr w14:paraId="16B9D1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3325" w:type="dxa"/>
          </w:tcPr>
          <w:p w14:paraId="334A764A">
            <w:pPr>
              <w:pStyle w:val="14"/>
              <w:rPr>
                <w:b/>
                <w:sz w:val="24"/>
              </w:rPr>
            </w:pPr>
            <w:r>
              <w:rPr>
                <w:b/>
                <w:sz w:val="24"/>
              </w:rPr>
              <w:t>Country</w:t>
            </w:r>
            <w:r>
              <w:rPr>
                <w:b/>
                <w:spacing w:val="-1"/>
                <w:sz w:val="24"/>
              </w:rPr>
              <w:t xml:space="preserve"> </w:t>
            </w:r>
            <w:r>
              <w:rPr>
                <w:b/>
                <w:sz w:val="24"/>
              </w:rPr>
              <w:t>with</w:t>
            </w:r>
            <w:r>
              <w:rPr>
                <w:b/>
                <w:spacing w:val="-1"/>
                <w:sz w:val="24"/>
              </w:rPr>
              <w:t xml:space="preserve"> </w:t>
            </w:r>
            <w:r>
              <w:rPr>
                <w:b/>
                <w:sz w:val="24"/>
              </w:rPr>
              <w:t>highest</w:t>
            </w:r>
            <w:r>
              <w:rPr>
                <w:b/>
                <w:spacing w:val="-1"/>
                <w:sz w:val="24"/>
              </w:rPr>
              <w:t xml:space="preserve"> </w:t>
            </w:r>
            <w:r>
              <w:rPr>
                <w:b/>
                <w:sz w:val="24"/>
              </w:rPr>
              <w:t xml:space="preserve">avg </w:t>
            </w:r>
            <w:r>
              <w:rPr>
                <w:b/>
                <w:spacing w:val="-5"/>
                <w:sz w:val="24"/>
              </w:rPr>
              <w:t>AQI</w:t>
            </w:r>
          </w:p>
        </w:tc>
        <w:tc>
          <w:tcPr>
            <w:tcW w:w="3430" w:type="dxa"/>
          </w:tcPr>
          <w:p w14:paraId="21763BD6">
            <w:pPr>
              <w:pStyle w:val="14"/>
              <w:rPr>
                <w:sz w:val="24"/>
              </w:rPr>
            </w:pPr>
            <w:r>
              <w:rPr>
                <w:sz w:val="24"/>
              </w:rPr>
              <w:t>India</w:t>
            </w:r>
            <w:r>
              <w:rPr>
                <w:spacing w:val="-3"/>
                <w:sz w:val="24"/>
              </w:rPr>
              <w:t xml:space="preserve"> </w:t>
            </w:r>
            <w:r>
              <w:rPr>
                <w:spacing w:val="-2"/>
                <w:sz w:val="24"/>
              </w:rPr>
              <w:t>(~168)</w:t>
            </w:r>
          </w:p>
        </w:tc>
      </w:tr>
      <w:tr w14:paraId="438D6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3325" w:type="dxa"/>
          </w:tcPr>
          <w:p w14:paraId="4DB07227">
            <w:pPr>
              <w:pStyle w:val="14"/>
              <w:spacing w:line="258" w:lineRule="exact"/>
              <w:rPr>
                <w:b/>
                <w:sz w:val="24"/>
              </w:rPr>
            </w:pPr>
            <w:r>
              <w:rPr>
                <w:b/>
                <w:sz w:val="24"/>
              </w:rPr>
              <w:t>Country</w:t>
            </w:r>
            <w:r>
              <w:rPr>
                <w:b/>
                <w:spacing w:val="-1"/>
                <w:sz w:val="24"/>
              </w:rPr>
              <w:t xml:space="preserve"> </w:t>
            </w:r>
            <w:r>
              <w:rPr>
                <w:b/>
                <w:sz w:val="24"/>
              </w:rPr>
              <w:t>with lowest</w:t>
            </w:r>
            <w:r>
              <w:rPr>
                <w:b/>
                <w:spacing w:val="-1"/>
                <w:sz w:val="24"/>
              </w:rPr>
              <w:t xml:space="preserve"> </w:t>
            </w:r>
            <w:r>
              <w:rPr>
                <w:b/>
                <w:sz w:val="24"/>
              </w:rPr>
              <w:t xml:space="preserve">avg </w:t>
            </w:r>
            <w:r>
              <w:rPr>
                <w:b/>
                <w:spacing w:val="-5"/>
                <w:sz w:val="24"/>
              </w:rPr>
              <w:t>AQI</w:t>
            </w:r>
          </w:p>
        </w:tc>
        <w:tc>
          <w:tcPr>
            <w:tcW w:w="3430" w:type="dxa"/>
          </w:tcPr>
          <w:p w14:paraId="7898C444">
            <w:pPr>
              <w:pStyle w:val="14"/>
              <w:spacing w:line="258" w:lineRule="exact"/>
              <w:rPr>
                <w:sz w:val="24"/>
              </w:rPr>
            </w:pPr>
            <w:r>
              <w:rPr>
                <w:sz w:val="24"/>
              </w:rPr>
              <w:t>Australia</w:t>
            </w:r>
            <w:r>
              <w:rPr>
                <w:spacing w:val="-3"/>
                <w:sz w:val="24"/>
              </w:rPr>
              <w:t xml:space="preserve"> </w:t>
            </w:r>
            <w:r>
              <w:rPr>
                <w:spacing w:val="-2"/>
                <w:sz w:val="24"/>
              </w:rPr>
              <w:t>(~160)</w:t>
            </w:r>
          </w:p>
        </w:tc>
      </w:tr>
    </w:tbl>
    <w:p w14:paraId="0DBFE4CF">
      <w:pPr>
        <w:pStyle w:val="11"/>
        <w:spacing w:before="51"/>
      </w:pPr>
    </w:p>
    <w:p w14:paraId="3F55BA30">
      <w:pPr>
        <w:pStyle w:val="7"/>
        <w:numPr>
          <w:ilvl w:val="0"/>
          <w:numId w:val="1"/>
        </w:numPr>
        <w:tabs>
          <w:tab w:val="left" w:pos="585"/>
        </w:tabs>
        <w:spacing w:before="0" w:after="0" w:line="321" w:lineRule="exact"/>
        <w:ind w:left="585" w:right="0" w:hanging="420"/>
        <w:jc w:val="left"/>
      </w:pPr>
      <w:r>
        <w:t>Exploratory</w:t>
      </w:r>
      <w:r>
        <w:rPr>
          <w:spacing w:val="-6"/>
        </w:rPr>
        <w:t xml:space="preserve"> </w:t>
      </w:r>
      <w:r>
        <w:t>data</w:t>
      </w:r>
      <w:r>
        <w:rPr>
          <w:spacing w:val="-5"/>
        </w:rPr>
        <w:t xml:space="preserve"> </w:t>
      </w:r>
      <w:r>
        <w:t>analysis</w:t>
      </w:r>
      <w:r>
        <w:rPr>
          <w:spacing w:val="-9"/>
        </w:rPr>
        <w:t xml:space="preserve"> </w:t>
      </w:r>
      <w:r>
        <w:t>with</w:t>
      </w:r>
      <w:r>
        <w:rPr>
          <w:spacing w:val="-6"/>
        </w:rPr>
        <w:t xml:space="preserve"> </w:t>
      </w:r>
      <w:r>
        <w:rPr>
          <w:spacing w:val="-2"/>
        </w:rPr>
        <w:t>charts</w:t>
      </w:r>
    </w:p>
    <w:p w14:paraId="6FC6597F">
      <w:pPr>
        <w:pStyle w:val="11"/>
        <w:spacing w:line="275" w:lineRule="exact"/>
        <w:ind w:left="165"/>
      </w:pPr>
      <w:r>
        <w:t>Ten</w:t>
      </w:r>
      <w:r>
        <w:rPr>
          <w:spacing w:val="-1"/>
        </w:rPr>
        <w:t xml:space="preserve"> </w:t>
      </w:r>
      <w:r>
        <w:t>charts</w:t>
      </w:r>
      <w:r>
        <w:rPr>
          <w:spacing w:val="-2"/>
        </w:rPr>
        <w:t xml:space="preserve"> </w:t>
      </w:r>
      <w:r>
        <w:t>were</w:t>
      </w:r>
      <w:r>
        <w:rPr>
          <w:spacing w:val="-1"/>
        </w:rPr>
        <w:t xml:space="preserve"> </w:t>
      </w:r>
      <w:r>
        <w:rPr>
          <w:spacing w:val="-2"/>
        </w:rPr>
        <w:t>produced:</w:t>
      </w:r>
    </w:p>
    <w:p w14:paraId="3C98331E">
      <w:pPr>
        <w:pStyle w:val="11"/>
        <w:spacing w:before="1"/>
        <w:rPr>
          <w:sz w:val="10"/>
        </w:rPr>
      </w:pPr>
    </w:p>
    <w:tbl>
      <w:tblPr>
        <w:tblStyle w:val="10"/>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6"/>
        <w:gridCol w:w="2309"/>
        <w:gridCol w:w="1281"/>
        <w:gridCol w:w="5002"/>
      </w:tblGrid>
      <w:tr w14:paraId="5ED879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516" w:type="dxa"/>
          </w:tcPr>
          <w:p w14:paraId="1A97E0DF">
            <w:pPr>
              <w:pStyle w:val="14"/>
              <w:rPr>
                <w:b/>
                <w:sz w:val="24"/>
              </w:rPr>
            </w:pPr>
            <w:r>
              <w:rPr>
                <w:b/>
                <w:spacing w:val="-5"/>
                <w:sz w:val="24"/>
              </w:rPr>
              <w:t>Sr.</w:t>
            </w:r>
          </w:p>
        </w:tc>
        <w:tc>
          <w:tcPr>
            <w:tcW w:w="2309" w:type="dxa"/>
          </w:tcPr>
          <w:p w14:paraId="3930E4EA">
            <w:pPr>
              <w:pStyle w:val="14"/>
              <w:ind w:left="8"/>
              <w:jc w:val="center"/>
              <w:rPr>
                <w:b/>
                <w:sz w:val="24"/>
              </w:rPr>
            </w:pPr>
            <w:r>
              <w:rPr>
                <w:b/>
                <w:spacing w:val="-2"/>
                <w:sz w:val="24"/>
              </w:rPr>
              <w:t>Chart</w:t>
            </w:r>
          </w:p>
        </w:tc>
        <w:tc>
          <w:tcPr>
            <w:tcW w:w="1281" w:type="dxa"/>
          </w:tcPr>
          <w:p w14:paraId="22376C99">
            <w:pPr>
              <w:pStyle w:val="14"/>
              <w:ind w:left="379"/>
              <w:rPr>
                <w:b/>
                <w:sz w:val="24"/>
              </w:rPr>
            </w:pPr>
            <w:r>
              <w:rPr>
                <w:b/>
                <w:spacing w:val="-4"/>
                <w:sz w:val="24"/>
              </w:rPr>
              <w:t>Type</w:t>
            </w:r>
          </w:p>
        </w:tc>
        <w:tc>
          <w:tcPr>
            <w:tcW w:w="5002" w:type="dxa"/>
          </w:tcPr>
          <w:p w14:paraId="46BB8438">
            <w:pPr>
              <w:pStyle w:val="14"/>
              <w:ind w:left="8"/>
              <w:jc w:val="center"/>
              <w:rPr>
                <w:b/>
                <w:sz w:val="24"/>
              </w:rPr>
            </w:pPr>
            <w:r>
              <w:rPr>
                <w:b/>
                <w:sz w:val="24"/>
              </w:rPr>
              <w:t>Key</w:t>
            </w:r>
            <w:r>
              <w:rPr>
                <w:b/>
                <w:spacing w:val="-1"/>
                <w:sz w:val="24"/>
              </w:rPr>
              <w:t xml:space="preserve"> </w:t>
            </w:r>
            <w:r>
              <w:rPr>
                <w:b/>
                <w:spacing w:val="-2"/>
                <w:sz w:val="24"/>
              </w:rPr>
              <w:t>Finding</w:t>
            </w:r>
          </w:p>
        </w:tc>
      </w:tr>
      <w:tr w14:paraId="740676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516" w:type="dxa"/>
          </w:tcPr>
          <w:p w14:paraId="6A253836">
            <w:pPr>
              <w:pStyle w:val="14"/>
              <w:spacing w:line="275" w:lineRule="exact"/>
              <w:rPr>
                <w:b/>
                <w:sz w:val="24"/>
              </w:rPr>
            </w:pPr>
            <w:r>
              <w:rPr>
                <w:b/>
                <w:spacing w:val="-10"/>
                <w:sz w:val="24"/>
              </w:rPr>
              <w:t>1</w:t>
            </w:r>
          </w:p>
        </w:tc>
        <w:tc>
          <w:tcPr>
            <w:tcW w:w="2309" w:type="dxa"/>
          </w:tcPr>
          <w:p w14:paraId="4170002A">
            <w:pPr>
              <w:pStyle w:val="14"/>
              <w:spacing w:line="276" w:lineRule="exact"/>
              <w:ind w:right="732"/>
              <w:rPr>
                <w:b/>
                <w:sz w:val="24"/>
              </w:rPr>
            </w:pPr>
            <w:r>
              <w:rPr>
                <w:b/>
                <w:sz w:val="24"/>
              </w:rPr>
              <w:t>AQI</w:t>
            </w:r>
            <w:r>
              <w:rPr>
                <w:b/>
                <w:spacing w:val="-15"/>
                <w:sz w:val="24"/>
              </w:rPr>
              <w:t xml:space="preserve"> </w:t>
            </w:r>
            <w:r>
              <w:rPr>
                <w:b/>
                <w:sz w:val="24"/>
              </w:rPr>
              <w:t xml:space="preserve">Category </w:t>
            </w:r>
            <w:r>
              <w:rPr>
                <w:b/>
                <w:spacing w:val="-2"/>
                <w:sz w:val="24"/>
              </w:rPr>
              <w:t>Distribution</w:t>
            </w:r>
          </w:p>
        </w:tc>
        <w:tc>
          <w:tcPr>
            <w:tcW w:w="1281" w:type="dxa"/>
          </w:tcPr>
          <w:p w14:paraId="4613BCEF">
            <w:pPr>
              <w:pStyle w:val="14"/>
              <w:spacing w:line="275" w:lineRule="exact"/>
              <w:ind w:left="108"/>
              <w:rPr>
                <w:sz w:val="24"/>
              </w:rPr>
            </w:pPr>
            <w:r>
              <w:rPr>
                <w:sz w:val="24"/>
              </w:rPr>
              <w:t>Bar</w:t>
            </w:r>
            <w:r>
              <w:rPr>
                <w:spacing w:val="-5"/>
                <w:sz w:val="24"/>
              </w:rPr>
              <w:t xml:space="preserve"> </w:t>
            </w:r>
            <w:r>
              <w:rPr>
                <w:spacing w:val="-2"/>
                <w:sz w:val="24"/>
              </w:rPr>
              <w:t>Chart</w:t>
            </w:r>
          </w:p>
        </w:tc>
        <w:tc>
          <w:tcPr>
            <w:tcW w:w="5002" w:type="dxa"/>
          </w:tcPr>
          <w:p w14:paraId="14C5BAA2">
            <w:pPr>
              <w:pStyle w:val="14"/>
              <w:spacing w:line="276" w:lineRule="exact"/>
              <w:ind w:left="108" w:right="775"/>
              <w:rPr>
                <w:sz w:val="24"/>
              </w:rPr>
            </w:pPr>
            <w:r>
              <w:rPr>
                <w:sz w:val="24"/>
              </w:rPr>
              <w:t>"Very Unhealthy" dominated with ~1,360 records;</w:t>
            </w:r>
            <w:r>
              <w:rPr>
                <w:spacing w:val="1"/>
                <w:sz w:val="24"/>
              </w:rPr>
              <w:t xml:space="preserve"> </w:t>
            </w:r>
            <w:r>
              <w:rPr>
                <w:sz w:val="24"/>
              </w:rPr>
              <w:t>"Good"</w:t>
            </w:r>
            <w:r>
              <w:rPr>
                <w:spacing w:val="-3"/>
                <w:sz w:val="24"/>
              </w:rPr>
              <w:t xml:space="preserve"> </w:t>
            </w:r>
            <w:r>
              <w:rPr>
                <w:sz w:val="24"/>
              </w:rPr>
              <w:t>was</w:t>
            </w:r>
            <w:r>
              <w:rPr>
                <w:spacing w:val="-1"/>
                <w:sz w:val="24"/>
              </w:rPr>
              <w:t xml:space="preserve"> </w:t>
            </w:r>
            <w:r>
              <w:rPr>
                <w:sz w:val="24"/>
              </w:rPr>
              <w:t>least</w:t>
            </w:r>
            <w:r>
              <w:rPr>
                <w:spacing w:val="-1"/>
                <w:sz w:val="24"/>
              </w:rPr>
              <w:t xml:space="preserve"> </w:t>
            </w:r>
            <w:r>
              <w:rPr>
                <w:sz w:val="24"/>
              </w:rPr>
              <w:t xml:space="preserve">common </w:t>
            </w:r>
            <w:r>
              <w:rPr>
                <w:spacing w:val="-2"/>
                <w:sz w:val="24"/>
              </w:rPr>
              <w:t>(~300)</w:t>
            </w:r>
          </w:p>
        </w:tc>
      </w:tr>
      <w:tr w14:paraId="756A2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516" w:type="dxa"/>
          </w:tcPr>
          <w:p w14:paraId="12096DF8">
            <w:pPr>
              <w:pStyle w:val="14"/>
              <w:spacing w:line="275" w:lineRule="exact"/>
              <w:rPr>
                <w:b/>
                <w:sz w:val="24"/>
              </w:rPr>
            </w:pPr>
            <w:r>
              <w:rPr>
                <w:b/>
                <w:spacing w:val="-10"/>
                <w:sz w:val="24"/>
              </w:rPr>
              <w:t>2</w:t>
            </w:r>
          </w:p>
        </w:tc>
        <w:tc>
          <w:tcPr>
            <w:tcW w:w="2309" w:type="dxa"/>
          </w:tcPr>
          <w:p w14:paraId="3E1E20D5">
            <w:pPr>
              <w:pStyle w:val="14"/>
              <w:spacing w:line="276" w:lineRule="exact"/>
              <w:rPr>
                <w:b/>
                <w:sz w:val="24"/>
              </w:rPr>
            </w:pPr>
            <w:r>
              <w:rPr>
                <w:b/>
                <w:sz w:val="24"/>
              </w:rPr>
              <w:t>Average</w:t>
            </w:r>
            <w:r>
              <w:rPr>
                <w:b/>
                <w:spacing w:val="-15"/>
                <w:sz w:val="24"/>
              </w:rPr>
              <w:t xml:space="preserve"> </w:t>
            </w:r>
            <w:r>
              <w:rPr>
                <w:b/>
                <w:sz w:val="24"/>
              </w:rPr>
              <w:t>AQI</w:t>
            </w:r>
            <w:r>
              <w:rPr>
                <w:b/>
                <w:spacing w:val="-15"/>
                <w:sz w:val="24"/>
              </w:rPr>
              <w:t xml:space="preserve"> </w:t>
            </w:r>
            <w:r>
              <w:rPr>
                <w:b/>
                <w:sz w:val="24"/>
              </w:rPr>
              <w:t xml:space="preserve">by </w:t>
            </w:r>
            <w:r>
              <w:rPr>
                <w:b/>
                <w:spacing w:val="-2"/>
                <w:sz w:val="24"/>
              </w:rPr>
              <w:t>Country</w:t>
            </w:r>
          </w:p>
        </w:tc>
        <w:tc>
          <w:tcPr>
            <w:tcW w:w="1281" w:type="dxa"/>
          </w:tcPr>
          <w:p w14:paraId="3AF87012">
            <w:pPr>
              <w:pStyle w:val="14"/>
              <w:spacing w:line="275" w:lineRule="exact"/>
              <w:ind w:left="108"/>
              <w:rPr>
                <w:sz w:val="24"/>
              </w:rPr>
            </w:pPr>
            <w:r>
              <w:rPr>
                <w:sz w:val="24"/>
              </w:rPr>
              <w:t>Bar</w:t>
            </w:r>
            <w:r>
              <w:rPr>
                <w:spacing w:val="-5"/>
                <w:sz w:val="24"/>
              </w:rPr>
              <w:t xml:space="preserve"> </w:t>
            </w:r>
            <w:r>
              <w:rPr>
                <w:spacing w:val="-2"/>
                <w:sz w:val="24"/>
              </w:rPr>
              <w:t>Chart</w:t>
            </w:r>
          </w:p>
        </w:tc>
        <w:tc>
          <w:tcPr>
            <w:tcW w:w="5002" w:type="dxa"/>
          </w:tcPr>
          <w:p w14:paraId="08F01C4E">
            <w:pPr>
              <w:pStyle w:val="14"/>
              <w:spacing w:line="276" w:lineRule="exact"/>
              <w:ind w:left="108" w:right="495"/>
              <w:rPr>
                <w:sz w:val="24"/>
              </w:rPr>
            </w:pPr>
            <w:r>
              <w:rPr>
                <w:sz w:val="24"/>
              </w:rPr>
              <w:t>All</w:t>
            </w:r>
            <w:r>
              <w:rPr>
                <w:spacing w:val="-8"/>
                <w:sz w:val="24"/>
              </w:rPr>
              <w:t xml:space="preserve"> </w:t>
            </w:r>
            <w:r>
              <w:rPr>
                <w:sz w:val="24"/>
              </w:rPr>
              <w:t>countries</w:t>
            </w:r>
            <w:r>
              <w:rPr>
                <w:spacing w:val="-8"/>
                <w:sz w:val="24"/>
              </w:rPr>
              <w:t xml:space="preserve"> </w:t>
            </w:r>
            <w:r>
              <w:rPr>
                <w:sz w:val="24"/>
              </w:rPr>
              <w:t>tightly</w:t>
            </w:r>
            <w:r>
              <w:rPr>
                <w:spacing w:val="-12"/>
                <w:sz w:val="24"/>
              </w:rPr>
              <w:t xml:space="preserve"> </w:t>
            </w:r>
            <w:r>
              <w:rPr>
                <w:sz w:val="24"/>
              </w:rPr>
              <w:t>clustered</w:t>
            </w:r>
            <w:r>
              <w:rPr>
                <w:spacing w:val="-8"/>
                <w:sz w:val="24"/>
              </w:rPr>
              <w:t xml:space="preserve"> </w:t>
            </w:r>
            <w:r>
              <w:rPr>
                <w:sz w:val="24"/>
              </w:rPr>
              <w:t>between</w:t>
            </w:r>
            <w:r>
              <w:rPr>
                <w:spacing w:val="-8"/>
                <w:sz w:val="24"/>
              </w:rPr>
              <w:t xml:space="preserve"> </w:t>
            </w:r>
            <w:r>
              <w:rPr>
                <w:sz w:val="24"/>
              </w:rPr>
              <w:t>~160–168; India ranked highest</w:t>
            </w:r>
          </w:p>
        </w:tc>
      </w:tr>
      <w:tr w14:paraId="0F65F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516" w:type="dxa"/>
          </w:tcPr>
          <w:p w14:paraId="195FFA15">
            <w:pPr>
              <w:pStyle w:val="14"/>
              <w:spacing w:line="275" w:lineRule="exact"/>
              <w:rPr>
                <w:b/>
                <w:sz w:val="24"/>
              </w:rPr>
            </w:pPr>
            <w:r>
              <w:rPr>
                <w:b/>
                <w:spacing w:val="-10"/>
                <w:sz w:val="24"/>
              </w:rPr>
              <w:t>3</w:t>
            </w:r>
          </w:p>
        </w:tc>
        <w:tc>
          <w:tcPr>
            <w:tcW w:w="2309" w:type="dxa"/>
          </w:tcPr>
          <w:p w14:paraId="6C4C3E49">
            <w:pPr>
              <w:pStyle w:val="14"/>
              <w:spacing w:line="275" w:lineRule="exact"/>
              <w:rPr>
                <w:b/>
                <w:sz w:val="24"/>
              </w:rPr>
            </w:pPr>
            <w:r>
              <w:rPr>
                <w:b/>
                <w:sz w:val="24"/>
              </w:rPr>
              <w:t>AQI</w:t>
            </w:r>
            <w:r>
              <w:rPr>
                <w:b/>
                <w:spacing w:val="-3"/>
                <w:sz w:val="24"/>
              </w:rPr>
              <w:t xml:space="preserve"> </w:t>
            </w:r>
            <w:r>
              <w:rPr>
                <w:b/>
                <w:sz w:val="24"/>
              </w:rPr>
              <w:t>Trend</w:t>
            </w:r>
            <w:r>
              <w:rPr>
                <w:b/>
                <w:spacing w:val="-1"/>
                <w:sz w:val="24"/>
              </w:rPr>
              <w:t xml:space="preserve"> </w:t>
            </w:r>
            <w:r>
              <w:rPr>
                <w:b/>
                <w:sz w:val="24"/>
              </w:rPr>
              <w:t xml:space="preserve">by </w:t>
            </w:r>
            <w:r>
              <w:rPr>
                <w:b/>
                <w:spacing w:val="-4"/>
                <w:sz w:val="24"/>
              </w:rPr>
              <w:t>Year</w:t>
            </w:r>
          </w:p>
        </w:tc>
        <w:tc>
          <w:tcPr>
            <w:tcW w:w="1281" w:type="dxa"/>
          </w:tcPr>
          <w:p w14:paraId="054B3522">
            <w:pPr>
              <w:pStyle w:val="14"/>
              <w:spacing w:line="275" w:lineRule="exact"/>
              <w:ind w:left="108"/>
              <w:rPr>
                <w:sz w:val="24"/>
              </w:rPr>
            </w:pPr>
            <w:r>
              <w:rPr>
                <w:sz w:val="24"/>
              </w:rPr>
              <w:t>Line</w:t>
            </w:r>
            <w:r>
              <w:rPr>
                <w:spacing w:val="-5"/>
                <w:sz w:val="24"/>
              </w:rPr>
              <w:t xml:space="preserve"> </w:t>
            </w:r>
            <w:r>
              <w:rPr>
                <w:spacing w:val="-2"/>
                <w:sz w:val="24"/>
              </w:rPr>
              <w:t>Chart</w:t>
            </w:r>
          </w:p>
        </w:tc>
        <w:tc>
          <w:tcPr>
            <w:tcW w:w="5002" w:type="dxa"/>
          </w:tcPr>
          <w:p w14:paraId="073469EF">
            <w:pPr>
              <w:pStyle w:val="14"/>
              <w:spacing w:line="276" w:lineRule="exact"/>
              <w:ind w:left="108" w:right="105"/>
              <w:rPr>
                <w:sz w:val="24"/>
              </w:rPr>
            </w:pPr>
            <w:r>
              <w:rPr>
                <w:sz w:val="24"/>
              </w:rPr>
              <w:t>Only</w:t>
            </w:r>
            <w:r>
              <w:rPr>
                <w:spacing w:val="-11"/>
                <w:sz w:val="24"/>
              </w:rPr>
              <w:t xml:space="preserve"> </w:t>
            </w:r>
            <w:r>
              <w:rPr>
                <w:sz w:val="24"/>
              </w:rPr>
              <w:t>one</w:t>
            </w:r>
            <w:r>
              <w:rPr>
                <w:spacing w:val="-7"/>
                <w:sz w:val="24"/>
              </w:rPr>
              <w:t xml:space="preserve"> </w:t>
            </w:r>
            <w:r>
              <w:rPr>
                <w:sz w:val="24"/>
              </w:rPr>
              <w:t>data</w:t>
            </w:r>
            <w:r>
              <w:rPr>
                <w:spacing w:val="-6"/>
                <w:sz w:val="24"/>
              </w:rPr>
              <w:t xml:space="preserve"> </w:t>
            </w:r>
            <w:r>
              <w:rPr>
                <w:sz w:val="24"/>
              </w:rPr>
              <w:t>point</w:t>
            </w:r>
            <w:r>
              <w:rPr>
                <w:spacing w:val="-6"/>
                <w:sz w:val="24"/>
              </w:rPr>
              <w:t xml:space="preserve"> </w:t>
            </w:r>
            <w:r>
              <w:rPr>
                <w:sz w:val="24"/>
              </w:rPr>
              <w:t>appeared</w:t>
            </w:r>
            <w:r>
              <w:rPr>
                <w:spacing w:val="-6"/>
                <w:sz w:val="24"/>
              </w:rPr>
              <w:t xml:space="preserve"> </w:t>
            </w:r>
            <w:r>
              <w:rPr>
                <w:sz w:val="24"/>
              </w:rPr>
              <w:t>(~2025),</w:t>
            </w:r>
            <w:r>
              <w:rPr>
                <w:spacing w:val="-7"/>
                <w:sz w:val="24"/>
              </w:rPr>
              <w:t xml:space="preserve"> </w:t>
            </w:r>
            <w:r>
              <w:rPr>
                <w:sz w:val="24"/>
              </w:rPr>
              <w:t>indicating a Date column extraction issue</w:t>
            </w:r>
          </w:p>
        </w:tc>
      </w:tr>
      <w:tr w14:paraId="213056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516" w:type="dxa"/>
          </w:tcPr>
          <w:p w14:paraId="1A488116">
            <w:pPr>
              <w:pStyle w:val="14"/>
              <w:spacing w:line="240" w:lineRule="auto"/>
              <w:rPr>
                <w:b/>
                <w:sz w:val="24"/>
              </w:rPr>
            </w:pPr>
            <w:r>
              <w:rPr>
                <w:b/>
                <w:spacing w:val="-10"/>
                <w:sz w:val="24"/>
              </w:rPr>
              <w:t>4</w:t>
            </w:r>
          </w:p>
        </w:tc>
        <w:tc>
          <w:tcPr>
            <w:tcW w:w="2309" w:type="dxa"/>
          </w:tcPr>
          <w:p w14:paraId="29BC521A">
            <w:pPr>
              <w:pStyle w:val="14"/>
              <w:spacing w:line="240" w:lineRule="auto"/>
              <w:rPr>
                <w:b/>
                <w:sz w:val="24"/>
              </w:rPr>
            </w:pPr>
            <w:r>
              <w:rPr>
                <w:b/>
                <w:sz w:val="24"/>
              </w:rPr>
              <w:t>PM2.5</w:t>
            </w:r>
            <w:r>
              <w:rPr>
                <w:b/>
                <w:spacing w:val="-2"/>
                <w:sz w:val="24"/>
              </w:rPr>
              <w:t xml:space="preserve"> </w:t>
            </w:r>
            <w:r>
              <w:rPr>
                <w:b/>
                <w:sz w:val="24"/>
              </w:rPr>
              <w:t xml:space="preserve">vs </w:t>
            </w:r>
            <w:r>
              <w:rPr>
                <w:b/>
                <w:spacing w:val="-5"/>
                <w:sz w:val="24"/>
              </w:rPr>
              <w:t>AQI</w:t>
            </w:r>
          </w:p>
        </w:tc>
        <w:tc>
          <w:tcPr>
            <w:tcW w:w="1281" w:type="dxa"/>
          </w:tcPr>
          <w:p w14:paraId="41944EA0">
            <w:pPr>
              <w:pStyle w:val="14"/>
              <w:spacing w:line="270" w:lineRule="atLeast"/>
              <w:ind w:left="108" w:right="490"/>
              <w:rPr>
                <w:sz w:val="24"/>
              </w:rPr>
            </w:pPr>
            <w:r>
              <w:rPr>
                <w:spacing w:val="-2"/>
                <w:sz w:val="24"/>
              </w:rPr>
              <w:t xml:space="preserve">Scatter </w:t>
            </w:r>
            <w:r>
              <w:rPr>
                <w:spacing w:val="-4"/>
                <w:sz w:val="24"/>
              </w:rPr>
              <w:t>Plot</w:t>
            </w:r>
          </w:p>
        </w:tc>
        <w:tc>
          <w:tcPr>
            <w:tcW w:w="5002" w:type="dxa"/>
          </w:tcPr>
          <w:p w14:paraId="095D9666">
            <w:pPr>
              <w:pStyle w:val="14"/>
              <w:spacing w:line="240" w:lineRule="auto"/>
              <w:ind w:left="108"/>
              <w:rPr>
                <w:sz w:val="24"/>
              </w:rPr>
            </w:pPr>
            <w:r>
              <w:rPr>
                <w:sz w:val="24"/>
              </w:rPr>
              <w:t>Completely</w:t>
            </w:r>
            <w:r>
              <w:rPr>
                <w:spacing w:val="-7"/>
                <w:sz w:val="24"/>
              </w:rPr>
              <w:t xml:space="preserve"> </w:t>
            </w:r>
            <w:r>
              <w:rPr>
                <w:sz w:val="24"/>
              </w:rPr>
              <w:t>random</w:t>
            </w:r>
            <w:r>
              <w:rPr>
                <w:spacing w:val="1"/>
                <w:sz w:val="24"/>
              </w:rPr>
              <w:t xml:space="preserve"> </w:t>
            </w:r>
            <w:r>
              <w:rPr>
                <w:sz w:val="24"/>
              </w:rPr>
              <w:t>cloud;</w:t>
            </w:r>
            <w:r>
              <w:rPr>
                <w:spacing w:val="-1"/>
                <w:sz w:val="24"/>
              </w:rPr>
              <w:t xml:space="preserve"> </w:t>
            </w:r>
            <w:r>
              <w:rPr>
                <w:sz w:val="24"/>
              </w:rPr>
              <w:t>no</w:t>
            </w:r>
            <w:r>
              <w:rPr>
                <w:spacing w:val="-1"/>
                <w:sz w:val="24"/>
              </w:rPr>
              <w:t xml:space="preserve"> </w:t>
            </w:r>
            <w:r>
              <w:rPr>
                <w:sz w:val="24"/>
              </w:rPr>
              <w:t>correlation</w:t>
            </w:r>
            <w:r>
              <w:rPr>
                <w:spacing w:val="-1"/>
                <w:sz w:val="24"/>
              </w:rPr>
              <w:t xml:space="preserve"> </w:t>
            </w:r>
            <w:r>
              <w:rPr>
                <w:spacing w:val="-2"/>
                <w:sz w:val="24"/>
              </w:rPr>
              <w:t>visible</w:t>
            </w:r>
          </w:p>
        </w:tc>
      </w:tr>
      <w:tr w14:paraId="2C8A7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516" w:type="dxa"/>
          </w:tcPr>
          <w:p w14:paraId="0D44E472">
            <w:pPr>
              <w:pStyle w:val="14"/>
              <w:spacing w:line="275" w:lineRule="exact"/>
              <w:rPr>
                <w:b/>
                <w:sz w:val="24"/>
              </w:rPr>
            </w:pPr>
            <w:r>
              <w:rPr>
                <w:b/>
                <w:spacing w:val="-10"/>
                <w:sz w:val="24"/>
              </w:rPr>
              <w:t>5</w:t>
            </w:r>
          </w:p>
        </w:tc>
        <w:tc>
          <w:tcPr>
            <w:tcW w:w="2309" w:type="dxa"/>
          </w:tcPr>
          <w:p w14:paraId="32E0014E">
            <w:pPr>
              <w:pStyle w:val="14"/>
              <w:spacing w:line="276" w:lineRule="exact"/>
              <w:ind w:right="554"/>
              <w:rPr>
                <w:b/>
                <w:sz w:val="24"/>
              </w:rPr>
            </w:pPr>
            <w:r>
              <w:rPr>
                <w:b/>
                <w:spacing w:val="-2"/>
                <w:sz w:val="24"/>
              </w:rPr>
              <w:t>Correlation Heatmap</w:t>
            </w:r>
          </w:p>
        </w:tc>
        <w:tc>
          <w:tcPr>
            <w:tcW w:w="1281" w:type="dxa"/>
          </w:tcPr>
          <w:p w14:paraId="141CDD02">
            <w:pPr>
              <w:pStyle w:val="14"/>
              <w:spacing w:line="275" w:lineRule="exact"/>
              <w:ind w:left="108"/>
              <w:rPr>
                <w:sz w:val="24"/>
              </w:rPr>
            </w:pPr>
            <w:r>
              <w:rPr>
                <w:spacing w:val="-2"/>
                <w:sz w:val="24"/>
              </w:rPr>
              <w:t>Heatmap</w:t>
            </w:r>
          </w:p>
        </w:tc>
        <w:tc>
          <w:tcPr>
            <w:tcW w:w="5002" w:type="dxa"/>
          </w:tcPr>
          <w:p w14:paraId="01EF6913">
            <w:pPr>
              <w:pStyle w:val="14"/>
              <w:spacing w:line="276" w:lineRule="exact"/>
              <w:ind w:left="108" w:right="869"/>
              <w:rPr>
                <w:sz w:val="24"/>
              </w:rPr>
            </w:pPr>
            <w:r>
              <w:rPr>
                <w:sz w:val="24"/>
              </w:rPr>
              <w:t>All</w:t>
            </w:r>
            <w:r>
              <w:rPr>
                <w:spacing w:val="-7"/>
                <w:sz w:val="24"/>
              </w:rPr>
              <w:t xml:space="preserve"> </w:t>
            </w:r>
            <w:r>
              <w:rPr>
                <w:sz w:val="24"/>
              </w:rPr>
              <w:t>correlations</w:t>
            </w:r>
            <w:r>
              <w:rPr>
                <w:spacing w:val="-7"/>
                <w:sz w:val="24"/>
              </w:rPr>
              <w:t xml:space="preserve"> </w:t>
            </w:r>
            <w:r>
              <w:rPr>
                <w:sz w:val="24"/>
              </w:rPr>
              <w:t>near</w:t>
            </w:r>
            <w:r>
              <w:rPr>
                <w:spacing w:val="-7"/>
                <w:sz w:val="24"/>
              </w:rPr>
              <w:t xml:space="preserve"> </w:t>
            </w:r>
            <w:r>
              <w:rPr>
                <w:sz w:val="24"/>
              </w:rPr>
              <w:t>zero</w:t>
            </w:r>
            <w:r>
              <w:rPr>
                <w:spacing w:val="-6"/>
                <w:sz w:val="24"/>
              </w:rPr>
              <w:t xml:space="preserve"> </w:t>
            </w:r>
            <w:r>
              <w:rPr>
                <w:sz w:val="24"/>
              </w:rPr>
              <w:t>(−0.03</w:t>
            </w:r>
            <w:r>
              <w:rPr>
                <w:spacing w:val="-7"/>
                <w:sz w:val="24"/>
              </w:rPr>
              <w:t xml:space="preserve"> </w:t>
            </w:r>
            <w:r>
              <w:rPr>
                <w:sz w:val="24"/>
              </w:rPr>
              <w:t>to</w:t>
            </w:r>
            <w:r>
              <w:rPr>
                <w:spacing w:val="-7"/>
                <w:sz w:val="24"/>
              </w:rPr>
              <w:t xml:space="preserve"> </w:t>
            </w:r>
            <w:r>
              <w:rPr>
                <w:sz w:val="24"/>
              </w:rPr>
              <w:t>0.03); strongly indicates synthetic data</w:t>
            </w:r>
          </w:p>
        </w:tc>
      </w:tr>
      <w:tr w14:paraId="019B42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516" w:type="dxa"/>
          </w:tcPr>
          <w:p w14:paraId="21277707">
            <w:pPr>
              <w:pStyle w:val="14"/>
              <w:spacing w:line="275" w:lineRule="exact"/>
              <w:rPr>
                <w:b/>
                <w:sz w:val="24"/>
              </w:rPr>
            </w:pPr>
            <w:r>
              <w:rPr>
                <w:b/>
                <w:spacing w:val="-10"/>
                <w:sz w:val="24"/>
              </w:rPr>
              <w:t>6</w:t>
            </w:r>
          </w:p>
        </w:tc>
        <w:tc>
          <w:tcPr>
            <w:tcW w:w="2309" w:type="dxa"/>
          </w:tcPr>
          <w:p w14:paraId="018881BB">
            <w:pPr>
              <w:pStyle w:val="14"/>
              <w:spacing w:line="275" w:lineRule="exact"/>
              <w:rPr>
                <w:b/>
                <w:sz w:val="24"/>
              </w:rPr>
            </w:pPr>
            <w:r>
              <w:rPr>
                <w:b/>
                <w:sz w:val="24"/>
              </w:rPr>
              <w:t xml:space="preserve">AQI </w:t>
            </w:r>
            <w:r>
              <w:rPr>
                <w:b/>
                <w:spacing w:val="-2"/>
                <w:sz w:val="24"/>
              </w:rPr>
              <w:t>Distribution</w:t>
            </w:r>
          </w:p>
        </w:tc>
        <w:tc>
          <w:tcPr>
            <w:tcW w:w="1281" w:type="dxa"/>
          </w:tcPr>
          <w:p w14:paraId="4A576AC9">
            <w:pPr>
              <w:pStyle w:val="14"/>
              <w:spacing w:line="275" w:lineRule="exact"/>
              <w:ind w:left="108"/>
              <w:rPr>
                <w:sz w:val="24"/>
              </w:rPr>
            </w:pPr>
            <w:r>
              <w:rPr>
                <w:spacing w:val="-2"/>
                <w:sz w:val="24"/>
              </w:rPr>
              <w:t>Histogram</w:t>
            </w:r>
          </w:p>
        </w:tc>
        <w:tc>
          <w:tcPr>
            <w:tcW w:w="5002" w:type="dxa"/>
          </w:tcPr>
          <w:p w14:paraId="5F16D624">
            <w:pPr>
              <w:pStyle w:val="14"/>
              <w:spacing w:line="276" w:lineRule="exact"/>
              <w:ind w:left="108" w:right="105"/>
              <w:rPr>
                <w:sz w:val="24"/>
              </w:rPr>
            </w:pPr>
            <w:r>
              <w:rPr>
                <w:sz w:val="24"/>
              </w:rPr>
              <w:t>Nearly</w:t>
            </w:r>
            <w:r>
              <w:rPr>
                <w:spacing w:val="-11"/>
                <w:sz w:val="24"/>
              </w:rPr>
              <w:t xml:space="preserve"> </w:t>
            </w:r>
            <w:r>
              <w:rPr>
                <w:sz w:val="24"/>
              </w:rPr>
              <w:t>uniform</w:t>
            </w:r>
            <w:r>
              <w:rPr>
                <w:spacing w:val="-6"/>
                <w:sz w:val="24"/>
              </w:rPr>
              <w:t xml:space="preserve"> </w:t>
            </w:r>
            <w:r>
              <w:rPr>
                <w:sz w:val="24"/>
              </w:rPr>
              <w:t>distribution</w:t>
            </w:r>
            <w:r>
              <w:rPr>
                <w:spacing w:val="-6"/>
                <w:sz w:val="24"/>
              </w:rPr>
              <w:t xml:space="preserve"> </w:t>
            </w:r>
            <w:r>
              <w:rPr>
                <w:sz w:val="24"/>
              </w:rPr>
              <w:t>across</w:t>
            </w:r>
            <w:r>
              <w:rPr>
                <w:spacing w:val="-6"/>
                <w:sz w:val="24"/>
              </w:rPr>
              <w:t xml:space="preserve"> </w:t>
            </w:r>
            <w:r>
              <w:rPr>
                <w:sz w:val="24"/>
              </w:rPr>
              <w:t>AQI</w:t>
            </w:r>
            <w:r>
              <w:rPr>
                <w:spacing w:val="-10"/>
                <w:sz w:val="24"/>
              </w:rPr>
              <w:t xml:space="preserve"> </w:t>
            </w:r>
            <w:r>
              <w:rPr>
                <w:sz w:val="24"/>
              </w:rPr>
              <w:t>30–300; real data would be right-skewed</w:t>
            </w:r>
          </w:p>
        </w:tc>
      </w:tr>
      <w:tr w14:paraId="39A198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516" w:type="dxa"/>
          </w:tcPr>
          <w:p w14:paraId="5C9DF30D">
            <w:pPr>
              <w:pStyle w:val="14"/>
              <w:spacing w:line="274" w:lineRule="exact"/>
              <w:rPr>
                <w:b/>
                <w:sz w:val="24"/>
              </w:rPr>
            </w:pPr>
            <w:r>
              <w:rPr>
                <w:b/>
                <w:spacing w:val="-10"/>
                <w:sz w:val="24"/>
              </w:rPr>
              <w:t>7</w:t>
            </w:r>
          </w:p>
        </w:tc>
        <w:tc>
          <w:tcPr>
            <w:tcW w:w="2309" w:type="dxa"/>
          </w:tcPr>
          <w:p w14:paraId="63DDB025">
            <w:pPr>
              <w:pStyle w:val="14"/>
              <w:spacing w:line="274" w:lineRule="exact"/>
              <w:rPr>
                <w:b/>
                <w:sz w:val="24"/>
              </w:rPr>
            </w:pPr>
            <w:r>
              <w:rPr>
                <w:b/>
                <w:sz w:val="24"/>
              </w:rPr>
              <w:t>PM10</w:t>
            </w:r>
            <w:r>
              <w:rPr>
                <w:b/>
                <w:spacing w:val="-2"/>
                <w:sz w:val="24"/>
              </w:rPr>
              <w:t xml:space="preserve"> Distribution</w:t>
            </w:r>
          </w:p>
        </w:tc>
        <w:tc>
          <w:tcPr>
            <w:tcW w:w="1281" w:type="dxa"/>
          </w:tcPr>
          <w:p w14:paraId="355E6010">
            <w:pPr>
              <w:pStyle w:val="14"/>
              <w:spacing w:line="274" w:lineRule="exact"/>
              <w:ind w:left="108"/>
              <w:rPr>
                <w:sz w:val="24"/>
              </w:rPr>
            </w:pPr>
            <w:r>
              <w:rPr>
                <w:sz w:val="24"/>
              </w:rPr>
              <w:t xml:space="preserve">Box </w:t>
            </w:r>
            <w:r>
              <w:rPr>
                <w:spacing w:val="-4"/>
                <w:sz w:val="24"/>
              </w:rPr>
              <w:t>Plot</w:t>
            </w:r>
          </w:p>
        </w:tc>
        <w:tc>
          <w:tcPr>
            <w:tcW w:w="5002" w:type="dxa"/>
          </w:tcPr>
          <w:p w14:paraId="60E2CF14">
            <w:pPr>
              <w:pStyle w:val="14"/>
              <w:spacing w:line="276" w:lineRule="exact"/>
              <w:ind w:left="108" w:right="105"/>
              <w:rPr>
                <w:sz w:val="24"/>
              </w:rPr>
            </w:pPr>
            <w:r>
              <w:rPr>
                <w:sz w:val="24"/>
              </w:rPr>
              <w:t>Wide</w:t>
            </w:r>
            <w:r>
              <w:rPr>
                <w:spacing w:val="-6"/>
                <w:sz w:val="24"/>
              </w:rPr>
              <w:t xml:space="preserve"> </w:t>
            </w:r>
            <w:r>
              <w:rPr>
                <w:sz w:val="24"/>
              </w:rPr>
              <w:t>symmetric</w:t>
            </w:r>
            <w:r>
              <w:rPr>
                <w:spacing w:val="-8"/>
                <w:sz w:val="24"/>
              </w:rPr>
              <w:t xml:space="preserve"> </w:t>
            </w:r>
            <w:r>
              <w:rPr>
                <w:sz w:val="24"/>
              </w:rPr>
              <w:t>spread</w:t>
            </w:r>
            <w:r>
              <w:rPr>
                <w:spacing w:val="-6"/>
                <w:sz w:val="24"/>
              </w:rPr>
              <w:t xml:space="preserve"> </w:t>
            </w:r>
            <w:r>
              <w:rPr>
                <w:sz w:val="24"/>
              </w:rPr>
              <w:t>from</w:t>
            </w:r>
            <w:r>
              <w:rPr>
                <w:spacing w:val="-6"/>
                <w:sz w:val="24"/>
              </w:rPr>
              <w:t xml:space="preserve"> </w:t>
            </w:r>
            <w:r>
              <w:rPr>
                <w:sz w:val="24"/>
              </w:rPr>
              <w:t>~5</w:t>
            </w:r>
            <w:r>
              <w:rPr>
                <w:spacing w:val="-6"/>
                <w:sz w:val="24"/>
              </w:rPr>
              <w:t xml:space="preserve"> </w:t>
            </w:r>
            <w:r>
              <w:rPr>
                <w:sz w:val="24"/>
              </w:rPr>
              <w:t>to</w:t>
            </w:r>
            <w:r>
              <w:rPr>
                <w:spacing w:val="-6"/>
                <w:sz w:val="24"/>
              </w:rPr>
              <w:t xml:space="preserve"> </w:t>
            </w:r>
            <w:r>
              <w:rPr>
                <w:sz w:val="24"/>
              </w:rPr>
              <w:t>300</w:t>
            </w:r>
            <w:r>
              <w:rPr>
                <w:spacing w:val="-6"/>
                <w:sz w:val="24"/>
              </w:rPr>
              <w:t xml:space="preserve"> </w:t>
            </w:r>
            <w:r>
              <w:rPr>
                <w:sz w:val="24"/>
              </w:rPr>
              <w:t>µg/m³; median ~150</w:t>
            </w:r>
          </w:p>
        </w:tc>
      </w:tr>
      <w:tr w14:paraId="0E311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516" w:type="dxa"/>
          </w:tcPr>
          <w:p w14:paraId="5F1FCDD6">
            <w:pPr>
              <w:pStyle w:val="14"/>
              <w:spacing w:line="274" w:lineRule="exact"/>
              <w:rPr>
                <w:b/>
                <w:sz w:val="24"/>
              </w:rPr>
            </w:pPr>
            <w:r>
              <w:rPr>
                <w:b/>
                <w:spacing w:val="-10"/>
                <w:sz w:val="24"/>
              </w:rPr>
              <w:t>8</w:t>
            </w:r>
          </w:p>
        </w:tc>
        <w:tc>
          <w:tcPr>
            <w:tcW w:w="2309" w:type="dxa"/>
          </w:tcPr>
          <w:p w14:paraId="0EEE7FC7">
            <w:pPr>
              <w:pStyle w:val="14"/>
              <w:spacing w:line="276" w:lineRule="exact"/>
              <w:ind w:right="554"/>
              <w:rPr>
                <w:b/>
                <w:sz w:val="24"/>
              </w:rPr>
            </w:pPr>
            <w:r>
              <w:rPr>
                <w:b/>
                <w:sz w:val="24"/>
              </w:rPr>
              <w:t>Temperature</w:t>
            </w:r>
            <w:r>
              <w:rPr>
                <w:b/>
                <w:spacing w:val="-15"/>
                <w:sz w:val="24"/>
              </w:rPr>
              <w:t xml:space="preserve"> </w:t>
            </w:r>
            <w:r>
              <w:rPr>
                <w:b/>
                <w:sz w:val="24"/>
              </w:rPr>
              <w:t xml:space="preserve">vs </w:t>
            </w:r>
            <w:r>
              <w:rPr>
                <w:b/>
                <w:spacing w:val="-4"/>
                <w:sz w:val="24"/>
              </w:rPr>
              <w:t>AQI</w:t>
            </w:r>
          </w:p>
        </w:tc>
        <w:tc>
          <w:tcPr>
            <w:tcW w:w="1281" w:type="dxa"/>
          </w:tcPr>
          <w:p w14:paraId="7B1A9F0D">
            <w:pPr>
              <w:pStyle w:val="14"/>
              <w:spacing w:line="276" w:lineRule="exact"/>
              <w:ind w:left="108" w:right="490"/>
              <w:rPr>
                <w:sz w:val="24"/>
              </w:rPr>
            </w:pPr>
            <w:r>
              <w:rPr>
                <w:spacing w:val="-2"/>
                <w:sz w:val="24"/>
              </w:rPr>
              <w:t xml:space="preserve">Scatter </w:t>
            </w:r>
            <w:r>
              <w:rPr>
                <w:spacing w:val="-4"/>
                <w:sz w:val="24"/>
              </w:rPr>
              <w:t>Plot</w:t>
            </w:r>
          </w:p>
        </w:tc>
        <w:tc>
          <w:tcPr>
            <w:tcW w:w="5002" w:type="dxa"/>
          </w:tcPr>
          <w:p w14:paraId="68A5684A">
            <w:pPr>
              <w:pStyle w:val="14"/>
              <w:spacing w:line="274" w:lineRule="exact"/>
              <w:ind w:left="108"/>
              <w:rPr>
                <w:sz w:val="24"/>
              </w:rPr>
            </w:pPr>
            <w:r>
              <w:rPr>
                <w:sz w:val="24"/>
              </w:rPr>
              <w:t>No</w:t>
            </w:r>
            <w:r>
              <w:rPr>
                <w:spacing w:val="-2"/>
                <w:sz w:val="24"/>
              </w:rPr>
              <w:t xml:space="preserve"> </w:t>
            </w:r>
            <w:r>
              <w:rPr>
                <w:sz w:val="24"/>
              </w:rPr>
              <w:t>trend</w:t>
            </w:r>
            <w:r>
              <w:rPr>
                <w:spacing w:val="-1"/>
                <w:sz w:val="24"/>
              </w:rPr>
              <w:t xml:space="preserve"> </w:t>
            </w:r>
            <w:r>
              <w:rPr>
                <w:sz w:val="24"/>
              </w:rPr>
              <w:t>across</w:t>
            </w:r>
            <w:r>
              <w:rPr>
                <w:spacing w:val="-3"/>
                <w:sz w:val="24"/>
              </w:rPr>
              <w:t xml:space="preserve"> </w:t>
            </w:r>
            <w:r>
              <w:rPr>
                <w:sz w:val="24"/>
              </w:rPr>
              <w:t>−10°C</w:t>
            </w:r>
            <w:r>
              <w:rPr>
                <w:spacing w:val="-1"/>
                <w:sz w:val="24"/>
              </w:rPr>
              <w:t xml:space="preserve"> </w:t>
            </w:r>
            <w:r>
              <w:rPr>
                <w:sz w:val="24"/>
              </w:rPr>
              <w:t>to</w:t>
            </w:r>
            <w:r>
              <w:rPr>
                <w:spacing w:val="1"/>
                <w:sz w:val="24"/>
              </w:rPr>
              <w:t xml:space="preserve"> </w:t>
            </w:r>
            <w:r>
              <w:rPr>
                <w:spacing w:val="-4"/>
                <w:sz w:val="24"/>
              </w:rPr>
              <w:t>40°C</w:t>
            </w:r>
          </w:p>
        </w:tc>
      </w:tr>
    </w:tbl>
    <w:p w14:paraId="22817F12">
      <w:pPr>
        <w:pStyle w:val="11"/>
        <w:spacing w:before="177"/>
        <w:rPr>
          <w:sz w:val="20"/>
        </w:rPr>
      </w:pPr>
      <w:r>
        <w:rPr>
          <w:sz w:val="20"/>
        </w:rPr>
        <mc:AlternateContent>
          <mc:Choice Requires="wps">
            <w:drawing>
              <wp:anchor distT="0" distB="0" distL="0" distR="0" simplePos="0" relativeHeight="251683840" behindDoc="1" locked="0" layoutInCell="1" allowOverlap="1">
                <wp:simplePos x="0" y="0"/>
                <wp:positionH relativeFrom="page">
                  <wp:posOffset>914400</wp:posOffset>
                </wp:positionH>
                <wp:positionV relativeFrom="paragraph">
                  <wp:posOffset>273685</wp:posOffset>
                </wp:positionV>
                <wp:extent cx="5790565" cy="6350"/>
                <wp:effectExtent l="0" t="0" r="0" b="0"/>
                <wp:wrapTopAndBottom/>
                <wp:docPr id="20" name="Graphic 20"/>
                <wp:cNvGraphicFramePr/>
                <a:graphic xmlns:a="http://schemas.openxmlformats.org/drawingml/2006/main">
                  <a:graphicData uri="http://schemas.microsoft.com/office/word/2010/wordprocessingShape">
                    <wps:wsp>
                      <wps:cNvSpPr/>
                      <wps:spPr>
                        <a:xfrm>
                          <a:off x="0" y="0"/>
                          <a:ext cx="5790565" cy="6350"/>
                        </a:xfrm>
                        <a:custGeom>
                          <a:avLst/>
                          <a:gdLst/>
                          <a:ahLst/>
                          <a:cxnLst/>
                          <a:rect l="l" t="t" r="r" b="b"/>
                          <a:pathLst>
                            <a:path w="5790565" h="6350">
                              <a:moveTo>
                                <a:pt x="1923542" y="0"/>
                              </a:moveTo>
                              <a:lnTo>
                                <a:pt x="0" y="0"/>
                              </a:lnTo>
                              <a:lnTo>
                                <a:pt x="0" y="6083"/>
                              </a:lnTo>
                              <a:lnTo>
                                <a:pt x="1923542" y="6083"/>
                              </a:lnTo>
                              <a:lnTo>
                                <a:pt x="1923542" y="0"/>
                              </a:lnTo>
                              <a:close/>
                            </a:path>
                            <a:path w="5790565" h="6350">
                              <a:moveTo>
                                <a:pt x="5790514" y="0"/>
                              </a:moveTo>
                              <a:lnTo>
                                <a:pt x="3859352" y="0"/>
                              </a:lnTo>
                              <a:lnTo>
                                <a:pt x="3853256" y="0"/>
                              </a:lnTo>
                              <a:lnTo>
                                <a:pt x="1929714" y="0"/>
                              </a:lnTo>
                              <a:lnTo>
                                <a:pt x="1923618" y="0"/>
                              </a:lnTo>
                              <a:lnTo>
                                <a:pt x="1923618" y="6083"/>
                              </a:lnTo>
                              <a:lnTo>
                                <a:pt x="1929714" y="6083"/>
                              </a:lnTo>
                              <a:lnTo>
                                <a:pt x="3853256" y="6083"/>
                              </a:lnTo>
                              <a:lnTo>
                                <a:pt x="3859352" y="6083"/>
                              </a:lnTo>
                              <a:lnTo>
                                <a:pt x="5790514" y="6083"/>
                              </a:lnTo>
                              <a:lnTo>
                                <a:pt x="5790514" y="0"/>
                              </a:lnTo>
                              <a:close/>
                            </a:path>
                          </a:pathLst>
                        </a:custGeom>
                        <a:solidFill>
                          <a:srgbClr val="000000"/>
                        </a:solidFill>
                      </wps:spPr>
                      <wps:bodyPr wrap="square" lIns="0" tIns="0" rIns="0" bIns="0" rtlCol="0">
                        <a:noAutofit/>
                      </wps:bodyPr>
                    </wps:wsp>
                  </a:graphicData>
                </a:graphic>
              </wp:anchor>
            </w:drawing>
          </mc:Choice>
          <mc:Fallback>
            <w:pict>
              <v:shape id="Graphic 20" o:spid="_x0000_s1026" o:spt="100" style="position:absolute;left:0pt;margin-left:72pt;margin-top:21.55pt;height:0.5pt;width:455.95pt;mso-position-horizontal-relative:page;mso-wrap-distance-bottom:0pt;mso-wrap-distance-top:0pt;z-index:-251632640;mso-width-relative:page;mso-height-relative:page;" fillcolor="#000000" filled="t" stroked="f" coordsize="5790565,6350" o:gfxdata="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9BzhY1wAAAAoBAAAPAAAAAAAAAAEAIAAAACIAAABkcnMv&#10;ZG93bnJldi54bWxQSwECFAAUAAAACACHTuJAX1bcMnYCAADvBgAADgAAAAAAAAABACAAAAAmAQAA&#10;ZHJzL2Uyb0RvYy54bWxQSwUGAAAAAAYABgBZAQAADgYAAAAA&#10;" path="m1923542,0l0,0,0,6083,1923542,6083,1923542,0xem5790514,0l3859352,0,3853256,0,1929714,0,1923618,0,1923618,6083,1929714,6083,3853256,6083,3859352,6083,5790514,6083,5790514,0xe">
                <v:fill on="t" focussize="0,0"/>
                <v:stroke on="f"/>
                <v:imagedata o:title=""/>
                <o:lock v:ext="edit" aspectratio="f"/>
                <v:textbox inset="0mm,0mm,0mm,0mm"/>
                <w10:wrap type="topAndBottom"/>
              </v:shape>
            </w:pict>
          </mc:Fallback>
        </mc:AlternateContent>
      </w:r>
    </w:p>
    <w:p w14:paraId="6244B29E">
      <w:pPr>
        <w:pStyle w:val="11"/>
        <w:spacing w:after="0"/>
        <w:rPr>
          <w:sz w:val="20"/>
        </w:rPr>
        <w:sectPr>
          <w:pgSz w:w="11910" w:h="16840"/>
          <w:pgMar w:top="1580" w:right="1133" w:bottom="900" w:left="1275" w:header="1244" w:footer="700" w:gutter="0"/>
          <w:cols w:space="720" w:num="1"/>
        </w:sectPr>
      </w:pPr>
    </w:p>
    <w:p w14:paraId="55A9A3CF">
      <w:pPr>
        <w:pStyle w:val="11"/>
        <w:spacing w:before="199" w:after="1"/>
        <w:rPr>
          <w:sz w:val="20"/>
        </w:rPr>
      </w:pPr>
      <w:r>
        <w:rPr>
          <w:sz w:val="20"/>
        </w:rPr>
        <w:drawing>
          <wp:anchor distT="0" distB="0" distL="0" distR="0" simplePos="0" relativeHeight="251669504" behindDoc="1" locked="0" layoutInCell="1" allowOverlap="1">
            <wp:simplePos x="0" y="0"/>
            <wp:positionH relativeFrom="page">
              <wp:posOffset>533400</wp:posOffset>
            </wp:positionH>
            <wp:positionV relativeFrom="page">
              <wp:posOffset>479425</wp:posOffset>
            </wp:positionV>
            <wp:extent cx="876300" cy="662940"/>
            <wp:effectExtent l="0" t="0" r="0" b="0"/>
            <wp:wrapNone/>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876300" cy="662940"/>
                    </a:xfrm>
                    <a:prstGeom prst="rect">
                      <a:avLst/>
                    </a:prstGeom>
                  </pic:spPr>
                </pic:pic>
              </a:graphicData>
            </a:graphic>
          </wp:anchor>
        </w:drawing>
      </w:r>
      <w:r>
        <w:rPr>
          <w:sz w:val="20"/>
        </w:rPr>
        <mc:AlternateContent>
          <mc:Choice Requires="wps">
            <w:drawing>
              <wp:anchor distT="0" distB="0" distL="0" distR="0" simplePos="0" relativeHeight="251670528" behindDoc="1" locked="0" layoutInCell="1" allowOverlap="1">
                <wp:simplePos x="0" y="0"/>
                <wp:positionH relativeFrom="page">
                  <wp:posOffset>322580</wp:posOffset>
                </wp:positionH>
                <wp:positionV relativeFrom="page">
                  <wp:posOffset>322580</wp:posOffset>
                </wp:positionV>
                <wp:extent cx="6934200" cy="10066020"/>
                <wp:effectExtent l="0" t="0" r="0" b="0"/>
                <wp:wrapNone/>
                <wp:docPr id="22" name="Graphic 22"/>
                <wp:cNvGraphicFramePr/>
                <a:graphic xmlns:a="http://schemas.openxmlformats.org/drawingml/2006/main">
                  <a:graphicData uri="http://schemas.microsoft.com/office/word/2010/wordprocessingShape">
                    <wps:wsp>
                      <wps:cNvSpPr/>
                      <wps:spPr>
                        <a:xfrm>
                          <a:off x="0" y="0"/>
                          <a:ext cx="6934200" cy="10066020"/>
                        </a:xfrm>
                        <a:custGeom>
                          <a:avLst/>
                          <a:gdLst/>
                          <a:ahLst/>
                          <a:cxnLst/>
                          <a:rect l="l" t="t" r="r" b="b"/>
                          <a:pathLst>
                            <a:path w="6934200" h="10066020">
                              <a:moveTo>
                                <a:pt x="6934200" y="18288"/>
                              </a:moveTo>
                              <a:lnTo>
                                <a:pt x="6915912" y="18288"/>
                              </a:lnTo>
                              <a:lnTo>
                                <a:pt x="6915912" y="0"/>
                              </a:lnTo>
                              <a:lnTo>
                                <a:pt x="6897624" y="0"/>
                              </a:lnTo>
                              <a:lnTo>
                                <a:pt x="6897624" y="18288"/>
                              </a:lnTo>
                              <a:lnTo>
                                <a:pt x="6897624" y="10029444"/>
                              </a:lnTo>
                              <a:lnTo>
                                <a:pt x="18288" y="10029444"/>
                              </a:lnTo>
                              <a:lnTo>
                                <a:pt x="18288" y="18288"/>
                              </a:lnTo>
                              <a:lnTo>
                                <a:pt x="6897624" y="18288"/>
                              </a:lnTo>
                              <a:lnTo>
                                <a:pt x="6897624" y="0"/>
                              </a:lnTo>
                              <a:lnTo>
                                <a:pt x="18288" y="0"/>
                              </a:lnTo>
                              <a:lnTo>
                                <a:pt x="0" y="0"/>
                              </a:lnTo>
                              <a:lnTo>
                                <a:pt x="0" y="18288"/>
                              </a:lnTo>
                              <a:lnTo>
                                <a:pt x="0" y="10029444"/>
                              </a:lnTo>
                              <a:lnTo>
                                <a:pt x="0" y="10047732"/>
                              </a:lnTo>
                              <a:lnTo>
                                <a:pt x="18288" y="10047732"/>
                              </a:lnTo>
                              <a:lnTo>
                                <a:pt x="6897624"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lnTo>
                                <a:pt x="6915912" y="10029457"/>
                              </a:lnTo>
                              <a:lnTo>
                                <a:pt x="6934200" y="10029444"/>
                              </a:lnTo>
                              <a:lnTo>
                                <a:pt x="6934200" y="18288"/>
                              </a:lnTo>
                              <a:close/>
                            </a:path>
                          </a:pathLst>
                        </a:custGeom>
                        <a:solidFill>
                          <a:srgbClr val="000000"/>
                        </a:solidFill>
                      </wps:spPr>
                      <wps:bodyPr wrap="square" lIns="0" tIns="0" rIns="0" bIns="0" rtlCol="0">
                        <a:noAutofit/>
                      </wps:bodyPr>
                    </wps:wsp>
                  </a:graphicData>
                </a:graphic>
              </wp:anchor>
            </w:drawing>
          </mc:Choice>
          <mc:Fallback>
            <w:pict>
              <v:shape id="Graphic 22" o:spid="_x0000_s1026" o:spt="100" style="position:absolute;left:0pt;margin-left:25.4pt;margin-top:25.4pt;height:792.6pt;width:546pt;mso-position-horizontal-relative:page;mso-position-vertical-relative:page;z-index:-251645952;mso-width-relative:page;mso-height-relative:page;" fillcolor="#000000" filled="t" stroked="f" coordsize="6934200,10066020" o:gfxdata="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ozd4&#10;PtgAAAALAQAADwAAAAAAAAABACAAAAAiAAAAZHJzL2Rvd25yZXYueG1sUEsBAhQAFAAAAAgAh07i&#10;QMHXyVjNAgAAGgkAAA4AAAAAAAAAAQAgAAAAJwEAAGRycy9lMm9Eb2MueG1sUEsFBgAAAAAGAAYA&#10;WQEAAGYGAAAAAA==&#10;" path="m6934200,18288l6915912,18288,6915912,0,6897624,0,6897624,18288,6897624,10029444,18288,10029444,18288,18288,6897624,18288,6897624,0,18288,0,0,0,0,18288,0,10029444,0,10047732,18288,10047732,6897624,10047732,6915912,10047732,6897624,10047745,18288,10047745,18288,10066020,6897624,10066020,6915912,10066020,6934187,10066020,6934200,10029457,6915912,10029457,6934200,10029444,6934200,18288xe">
                <v:fill on="t" focussize="0,0"/>
                <v:stroke on="f"/>
                <v:imagedata o:title=""/>
                <o:lock v:ext="edit" aspectratio="f"/>
                <v:textbox inset="0mm,0mm,0mm,0mm"/>
              </v:shape>
            </w:pict>
          </mc:Fallback>
        </mc:AlternateContent>
      </w:r>
    </w:p>
    <w:p w14:paraId="2811F3E2">
      <w:pPr>
        <w:spacing w:line="240" w:lineRule="auto"/>
        <w:ind w:left="28" w:right="0" w:firstLine="0"/>
        <w:rPr>
          <w:sz w:val="20"/>
        </w:rPr>
      </w:pPr>
      <w:r>
        <w:rPr>
          <w:sz w:val="20"/>
        </w:rPr>
        <mc:AlternateContent>
          <mc:Choice Requires="wps">
            <w:drawing>
              <wp:inline distT="0" distB="0" distL="0" distR="0">
                <wp:extent cx="5946140" cy="247015"/>
                <wp:effectExtent l="9525" t="0" r="6985" b="10160"/>
                <wp:docPr id="23" name="Textbox 23"/>
                <wp:cNvGraphicFramePr/>
                <a:graphic xmlns:a="http://schemas.openxmlformats.org/drawingml/2006/main">
                  <a:graphicData uri="http://schemas.microsoft.com/office/word/2010/wordprocessingShape">
                    <wps:wsp>
                      <wps:cNvSpPr txBox="1"/>
                      <wps:spPr>
                        <a:xfrm>
                          <a:off x="0" y="0"/>
                          <a:ext cx="5946140" cy="247015"/>
                        </a:xfrm>
                        <a:prstGeom prst="rect">
                          <a:avLst/>
                        </a:prstGeom>
                        <a:solidFill>
                          <a:srgbClr val="CCCCCC"/>
                        </a:solidFill>
                        <a:ln w="18288">
                          <a:solidFill>
                            <a:srgbClr val="000000"/>
                          </a:solidFill>
                          <a:prstDash val="solid"/>
                        </a:ln>
                      </wps:spPr>
                      <wps:txbx>
                        <w:txbxContent>
                          <w:p w14:paraId="29975A4E">
                            <w:pPr>
                              <w:spacing w:before="19"/>
                              <w:ind w:left="2522" w:right="0" w:firstLine="0"/>
                              <w:jc w:val="left"/>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8"/>
                                <w:sz w:val="28"/>
                              </w:rPr>
                              <w:t xml:space="preserve"> </w:t>
                            </w:r>
                            <w:r>
                              <w:rPr>
                                <w:b/>
                                <w:color w:val="000000"/>
                                <w:spacing w:val="-2"/>
                                <w:sz w:val="28"/>
                              </w:rPr>
                              <w:t>DEPARTMENT</w:t>
                            </w:r>
                          </w:p>
                        </w:txbxContent>
                      </wps:txbx>
                      <wps:bodyPr wrap="square" lIns="0" tIns="0" rIns="0" bIns="0" rtlCol="0">
                        <a:noAutofit/>
                      </wps:bodyPr>
                    </wps:wsp>
                  </a:graphicData>
                </a:graphic>
              </wp:inline>
            </w:drawing>
          </mc:Choice>
          <mc:Fallback>
            <w:pict>
              <v:shape id="Textbox 23" o:spid="_x0000_s1026" o:spt="202" type="#_x0000_t202" style="height:19.45pt;width:468.2pt;" fillcolor="#CCCCCC" filled="t" stroked="t" coordsize="21600,21600" o:gfxdata="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1v4rw&#10;1AAAAAQBAAAPAAAAAAAAAAEAIAAAACIAAABkcnMvZG93bnJldi54bWxQSwECFAAUAAAACACHTuJA&#10;qHUEp+wBAAAOBAAADgAAAAAAAAABACAAAAAjAQAAZHJzL2Uyb0RvYy54bWxQSwUGAAAAAAYABgBZ&#10;AQAAgQUAAAAA&#10;">
                <v:fill on="t" focussize="0,0"/>
                <v:stroke weight="1.44pt" color="#000000" joinstyle="round"/>
                <v:imagedata o:title=""/>
                <o:lock v:ext="edit" aspectratio="f"/>
                <v:textbox inset="0mm,0mm,0mm,0mm">
                  <w:txbxContent>
                    <w:p w14:paraId="29975A4E">
                      <w:pPr>
                        <w:spacing w:before="19"/>
                        <w:ind w:left="2522" w:right="0" w:firstLine="0"/>
                        <w:jc w:val="left"/>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8"/>
                          <w:sz w:val="28"/>
                        </w:rPr>
                        <w:t xml:space="preserve"> </w:t>
                      </w:r>
                      <w:r>
                        <w:rPr>
                          <w:b/>
                          <w:color w:val="000000"/>
                          <w:spacing w:val="-2"/>
                          <w:sz w:val="28"/>
                        </w:rPr>
                        <w:t>DEPARTMENT</w:t>
                      </w:r>
                    </w:p>
                  </w:txbxContent>
                </v:textbox>
                <w10:wrap type="none"/>
                <w10:anchorlock/>
              </v:shape>
            </w:pict>
          </mc:Fallback>
        </mc:AlternateContent>
      </w:r>
    </w:p>
    <w:p w14:paraId="50C86111">
      <w:pPr>
        <w:pStyle w:val="11"/>
        <w:spacing w:before="9"/>
        <w:rPr>
          <w:sz w:val="18"/>
        </w:rPr>
      </w:pPr>
    </w:p>
    <w:tbl>
      <w:tblPr>
        <w:tblStyle w:val="10"/>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6"/>
        <w:gridCol w:w="2309"/>
        <w:gridCol w:w="1281"/>
        <w:gridCol w:w="5002"/>
      </w:tblGrid>
      <w:tr w14:paraId="3E055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516" w:type="dxa"/>
          </w:tcPr>
          <w:p w14:paraId="290CD11D">
            <w:pPr>
              <w:pStyle w:val="14"/>
              <w:spacing w:line="275" w:lineRule="exact"/>
              <w:rPr>
                <w:b/>
                <w:sz w:val="24"/>
              </w:rPr>
            </w:pPr>
            <w:r>
              <w:rPr>
                <w:b/>
                <w:spacing w:val="-10"/>
                <w:sz w:val="24"/>
              </w:rPr>
              <w:t>9</w:t>
            </w:r>
          </w:p>
        </w:tc>
        <w:tc>
          <w:tcPr>
            <w:tcW w:w="2309" w:type="dxa"/>
          </w:tcPr>
          <w:p w14:paraId="5DB15A7E">
            <w:pPr>
              <w:pStyle w:val="14"/>
              <w:spacing w:line="275" w:lineRule="exact"/>
              <w:rPr>
                <w:b/>
                <w:sz w:val="24"/>
              </w:rPr>
            </w:pPr>
            <w:r>
              <w:rPr>
                <w:b/>
                <w:sz w:val="24"/>
              </w:rPr>
              <w:t>Humidity</w:t>
            </w:r>
            <w:r>
              <w:rPr>
                <w:b/>
                <w:spacing w:val="-1"/>
                <w:sz w:val="24"/>
              </w:rPr>
              <w:t xml:space="preserve"> </w:t>
            </w:r>
            <w:r>
              <w:rPr>
                <w:b/>
                <w:sz w:val="24"/>
              </w:rPr>
              <w:t>vs</w:t>
            </w:r>
            <w:r>
              <w:rPr>
                <w:b/>
                <w:spacing w:val="-1"/>
                <w:sz w:val="24"/>
              </w:rPr>
              <w:t xml:space="preserve"> </w:t>
            </w:r>
            <w:r>
              <w:rPr>
                <w:b/>
                <w:spacing w:val="-5"/>
                <w:sz w:val="24"/>
              </w:rPr>
              <w:t>AQI</w:t>
            </w:r>
          </w:p>
        </w:tc>
        <w:tc>
          <w:tcPr>
            <w:tcW w:w="1281" w:type="dxa"/>
          </w:tcPr>
          <w:p w14:paraId="29F5A68C">
            <w:pPr>
              <w:pStyle w:val="14"/>
              <w:spacing w:line="276" w:lineRule="exact"/>
              <w:ind w:left="108" w:right="490"/>
              <w:rPr>
                <w:sz w:val="24"/>
              </w:rPr>
            </w:pPr>
            <w:r>
              <w:rPr>
                <w:spacing w:val="-2"/>
                <w:sz w:val="24"/>
              </w:rPr>
              <w:t xml:space="preserve">Scatter </w:t>
            </w:r>
            <w:r>
              <w:rPr>
                <w:spacing w:val="-4"/>
                <w:sz w:val="24"/>
              </w:rPr>
              <w:t>Plot</w:t>
            </w:r>
          </w:p>
        </w:tc>
        <w:tc>
          <w:tcPr>
            <w:tcW w:w="5002" w:type="dxa"/>
          </w:tcPr>
          <w:p w14:paraId="0935DFB2">
            <w:pPr>
              <w:pStyle w:val="14"/>
              <w:spacing w:line="275" w:lineRule="exact"/>
              <w:ind w:left="108"/>
              <w:rPr>
                <w:sz w:val="24"/>
              </w:rPr>
            </w:pPr>
            <w:r>
              <w:rPr>
                <w:sz w:val="24"/>
              </w:rPr>
              <w:t>No</w:t>
            </w:r>
            <w:r>
              <w:rPr>
                <w:spacing w:val="-1"/>
                <w:sz w:val="24"/>
              </w:rPr>
              <w:t xml:space="preserve"> </w:t>
            </w:r>
            <w:r>
              <w:rPr>
                <w:sz w:val="24"/>
              </w:rPr>
              <w:t>trend across 10%–90%</w:t>
            </w:r>
            <w:r>
              <w:rPr>
                <w:spacing w:val="-1"/>
                <w:sz w:val="24"/>
              </w:rPr>
              <w:t xml:space="preserve"> </w:t>
            </w:r>
            <w:r>
              <w:rPr>
                <w:spacing w:val="-2"/>
                <w:sz w:val="24"/>
              </w:rPr>
              <w:t>humidity</w:t>
            </w:r>
          </w:p>
        </w:tc>
      </w:tr>
      <w:tr w14:paraId="65BA9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516" w:type="dxa"/>
          </w:tcPr>
          <w:p w14:paraId="675E3EE1">
            <w:pPr>
              <w:pStyle w:val="14"/>
              <w:spacing w:line="275" w:lineRule="exact"/>
              <w:rPr>
                <w:b/>
                <w:sz w:val="24"/>
              </w:rPr>
            </w:pPr>
            <w:r>
              <w:rPr>
                <w:b/>
                <w:spacing w:val="-5"/>
                <w:sz w:val="24"/>
              </w:rPr>
              <w:t>10</w:t>
            </w:r>
          </w:p>
        </w:tc>
        <w:tc>
          <w:tcPr>
            <w:tcW w:w="2309" w:type="dxa"/>
          </w:tcPr>
          <w:p w14:paraId="7C23C57E">
            <w:pPr>
              <w:pStyle w:val="14"/>
              <w:spacing w:line="275" w:lineRule="exact"/>
              <w:rPr>
                <w:b/>
                <w:sz w:val="24"/>
              </w:rPr>
            </w:pPr>
            <w:r>
              <w:rPr>
                <w:b/>
                <w:sz w:val="24"/>
              </w:rPr>
              <w:t>Top</w:t>
            </w:r>
            <w:r>
              <w:rPr>
                <w:b/>
                <w:spacing w:val="-3"/>
                <w:sz w:val="24"/>
              </w:rPr>
              <w:t xml:space="preserve"> </w:t>
            </w:r>
            <w:r>
              <w:rPr>
                <w:b/>
                <w:sz w:val="24"/>
              </w:rPr>
              <w:t>Polluted</w:t>
            </w:r>
            <w:r>
              <w:rPr>
                <w:b/>
                <w:spacing w:val="-2"/>
                <w:sz w:val="24"/>
              </w:rPr>
              <w:t xml:space="preserve"> Cities</w:t>
            </w:r>
          </w:p>
        </w:tc>
        <w:tc>
          <w:tcPr>
            <w:tcW w:w="1281" w:type="dxa"/>
          </w:tcPr>
          <w:p w14:paraId="39DAA8B4">
            <w:pPr>
              <w:pStyle w:val="14"/>
              <w:spacing w:line="275" w:lineRule="exact"/>
              <w:ind w:left="108"/>
              <w:rPr>
                <w:sz w:val="24"/>
              </w:rPr>
            </w:pPr>
            <w:r>
              <w:rPr>
                <w:sz w:val="24"/>
              </w:rPr>
              <w:t>Bar</w:t>
            </w:r>
            <w:r>
              <w:rPr>
                <w:spacing w:val="-5"/>
                <w:sz w:val="24"/>
              </w:rPr>
              <w:t xml:space="preserve"> </w:t>
            </w:r>
            <w:r>
              <w:rPr>
                <w:spacing w:val="-2"/>
                <w:sz w:val="24"/>
              </w:rPr>
              <w:t>Chart</w:t>
            </w:r>
          </w:p>
        </w:tc>
        <w:tc>
          <w:tcPr>
            <w:tcW w:w="5002" w:type="dxa"/>
          </w:tcPr>
          <w:p w14:paraId="31C9778C">
            <w:pPr>
              <w:pStyle w:val="14"/>
              <w:spacing w:line="276" w:lineRule="exact"/>
              <w:ind w:left="108" w:right="105"/>
              <w:rPr>
                <w:sz w:val="24"/>
              </w:rPr>
            </w:pPr>
            <w:r>
              <w:rPr>
                <w:sz w:val="24"/>
              </w:rPr>
              <w:t>Delhi</w:t>
            </w:r>
            <w:r>
              <w:rPr>
                <w:spacing w:val="-7"/>
                <w:sz w:val="24"/>
              </w:rPr>
              <w:t xml:space="preserve"> </w:t>
            </w:r>
            <w:r>
              <w:rPr>
                <w:sz w:val="24"/>
              </w:rPr>
              <w:t>ranked</w:t>
            </w:r>
            <w:r>
              <w:rPr>
                <w:spacing w:val="-7"/>
                <w:sz w:val="24"/>
              </w:rPr>
              <w:t xml:space="preserve"> </w:t>
            </w:r>
            <w:r>
              <w:rPr>
                <w:sz w:val="24"/>
              </w:rPr>
              <w:t>highest</w:t>
            </w:r>
            <w:r>
              <w:rPr>
                <w:spacing w:val="-7"/>
                <w:sz w:val="24"/>
              </w:rPr>
              <w:t xml:space="preserve"> </w:t>
            </w:r>
            <w:r>
              <w:rPr>
                <w:sz w:val="24"/>
              </w:rPr>
              <w:t>(168);</w:t>
            </w:r>
            <w:r>
              <w:rPr>
                <w:spacing w:val="-7"/>
                <w:sz w:val="24"/>
              </w:rPr>
              <w:t xml:space="preserve"> </w:t>
            </w:r>
            <w:r>
              <w:rPr>
                <w:sz w:val="24"/>
              </w:rPr>
              <w:t>New</w:t>
            </w:r>
            <w:r>
              <w:rPr>
                <w:spacing w:val="-7"/>
                <w:sz w:val="24"/>
              </w:rPr>
              <w:t xml:space="preserve"> </w:t>
            </w:r>
            <w:r>
              <w:rPr>
                <w:sz w:val="24"/>
              </w:rPr>
              <w:t>York</w:t>
            </w:r>
            <w:r>
              <w:rPr>
                <w:spacing w:val="-7"/>
                <w:sz w:val="24"/>
              </w:rPr>
              <w:t xml:space="preserve"> </w:t>
            </w:r>
            <w:r>
              <w:rPr>
                <w:sz w:val="24"/>
              </w:rPr>
              <w:t>lowest among top 10 (155)</w:t>
            </w:r>
          </w:p>
        </w:tc>
      </w:tr>
    </w:tbl>
    <w:p w14:paraId="259DA497">
      <w:pPr>
        <w:pStyle w:val="11"/>
        <w:rPr>
          <w:sz w:val="28"/>
        </w:rPr>
      </w:pPr>
    </w:p>
    <w:p w14:paraId="3A5F3B92">
      <w:pPr>
        <w:pStyle w:val="7"/>
        <w:numPr>
          <w:ilvl w:val="0"/>
          <w:numId w:val="1"/>
        </w:numPr>
        <w:tabs>
          <w:tab w:val="left" w:pos="585"/>
        </w:tabs>
        <w:spacing w:before="0" w:after="0" w:line="240" w:lineRule="auto"/>
        <w:ind w:left="585" w:right="0" w:hanging="420"/>
        <w:jc w:val="left"/>
      </w:pPr>
      <w:r>
        <w:t>KNN</w:t>
      </w:r>
      <w:r>
        <w:rPr>
          <w:spacing w:val="-3"/>
        </w:rPr>
        <w:t xml:space="preserve"> </w:t>
      </w:r>
      <w:r>
        <w:rPr>
          <w:spacing w:val="-2"/>
        </w:rPr>
        <w:t>results</w:t>
      </w:r>
    </w:p>
    <w:p w14:paraId="0B029A31">
      <w:pPr>
        <w:pStyle w:val="11"/>
        <w:spacing w:before="59"/>
        <w:ind w:left="165"/>
      </w:pPr>
      <w:r>
        <w:t>Features</w:t>
      </w:r>
      <w:r>
        <w:rPr>
          <w:spacing w:val="-13"/>
        </w:rPr>
        <w:t xml:space="preserve"> </w:t>
      </w:r>
      <w:r>
        <w:t>used:</w:t>
      </w:r>
      <w:r>
        <w:rPr>
          <w:spacing w:val="-13"/>
        </w:rPr>
        <w:t xml:space="preserve"> </w:t>
      </w:r>
      <w:r>
        <w:t>PM2.5,</w:t>
      </w:r>
      <w:r>
        <w:rPr>
          <w:spacing w:val="-13"/>
        </w:rPr>
        <w:t xml:space="preserve"> </w:t>
      </w:r>
      <w:r>
        <w:t>PM10,</w:t>
      </w:r>
      <w:r>
        <w:rPr>
          <w:spacing w:val="-13"/>
        </w:rPr>
        <w:t xml:space="preserve"> </w:t>
      </w:r>
      <w:r>
        <w:t>CO,</w:t>
      </w:r>
      <w:r>
        <w:rPr>
          <w:spacing w:val="-14"/>
        </w:rPr>
        <w:t xml:space="preserve"> </w:t>
      </w:r>
      <w:r>
        <w:t>NO2,</w:t>
      </w:r>
      <w:r>
        <w:rPr>
          <w:spacing w:val="-13"/>
        </w:rPr>
        <w:t xml:space="preserve"> </w:t>
      </w:r>
      <w:r>
        <w:t>O3,</w:t>
      </w:r>
      <w:r>
        <w:rPr>
          <w:spacing w:val="-14"/>
        </w:rPr>
        <w:t xml:space="preserve"> </w:t>
      </w:r>
      <w:r>
        <w:t>SO2,</w:t>
      </w:r>
      <w:r>
        <w:rPr>
          <w:spacing w:val="-14"/>
        </w:rPr>
        <w:t xml:space="preserve"> </w:t>
      </w:r>
      <w:r>
        <w:t>Temperature,</w:t>
      </w:r>
      <w:r>
        <w:rPr>
          <w:spacing w:val="-13"/>
        </w:rPr>
        <w:t xml:space="preserve"> </w:t>
      </w:r>
      <w:r>
        <w:t>Humidity,</w:t>
      </w:r>
      <w:r>
        <w:rPr>
          <w:spacing w:val="-11"/>
        </w:rPr>
        <w:t xml:space="preserve"> </w:t>
      </w:r>
      <w:r>
        <w:t>Wind</w:t>
      </w:r>
      <w:r>
        <w:rPr>
          <w:spacing w:val="-13"/>
        </w:rPr>
        <w:t xml:space="preserve"> </w:t>
      </w:r>
      <w:r>
        <w:t>Speed</w:t>
      </w:r>
      <w:r>
        <w:rPr>
          <w:spacing w:val="-13"/>
        </w:rPr>
        <w:t xml:space="preserve"> </w:t>
      </w:r>
      <w:r>
        <w:t>Target: AQI Category | Train/Test Split: 80/20 | Scaling: StandardScaler</w:t>
      </w:r>
    </w:p>
    <w:p w14:paraId="0E62E27A">
      <w:pPr>
        <w:pStyle w:val="11"/>
        <w:spacing w:before="8"/>
        <w:rPr>
          <w:sz w:val="18"/>
        </w:rPr>
      </w:pPr>
    </w:p>
    <w:tbl>
      <w:tblPr>
        <w:tblStyle w:val="10"/>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0"/>
        <w:gridCol w:w="1801"/>
        <w:gridCol w:w="1801"/>
      </w:tblGrid>
      <w:tr w14:paraId="564F95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800" w:type="dxa"/>
          </w:tcPr>
          <w:p w14:paraId="5DA64A6D">
            <w:pPr>
              <w:pStyle w:val="14"/>
              <w:rPr>
                <w:b/>
                <w:sz w:val="24"/>
              </w:rPr>
            </w:pPr>
            <w:r>
              <w:rPr>
                <w:b/>
                <w:sz w:val="24"/>
              </w:rPr>
              <w:t xml:space="preserve">k </w:t>
            </w:r>
            <w:r>
              <w:rPr>
                <w:b/>
                <w:spacing w:val="-2"/>
                <w:sz w:val="24"/>
              </w:rPr>
              <w:t>Value</w:t>
            </w:r>
          </w:p>
        </w:tc>
        <w:tc>
          <w:tcPr>
            <w:tcW w:w="1801" w:type="dxa"/>
          </w:tcPr>
          <w:p w14:paraId="49CE6AF5">
            <w:pPr>
              <w:pStyle w:val="14"/>
              <w:rPr>
                <w:b/>
                <w:sz w:val="24"/>
              </w:rPr>
            </w:pPr>
            <w:r>
              <w:rPr>
                <w:b/>
                <w:spacing w:val="-2"/>
                <w:sz w:val="24"/>
              </w:rPr>
              <w:t>Accuracy</w:t>
            </w:r>
          </w:p>
        </w:tc>
        <w:tc>
          <w:tcPr>
            <w:tcW w:w="1801" w:type="dxa"/>
          </w:tcPr>
          <w:p w14:paraId="59AA87D8">
            <w:pPr>
              <w:pStyle w:val="14"/>
              <w:rPr>
                <w:b/>
                <w:sz w:val="24"/>
              </w:rPr>
            </w:pPr>
            <w:r>
              <w:rPr>
                <w:b/>
                <w:spacing w:val="-2"/>
                <w:sz w:val="24"/>
              </w:rPr>
              <w:t>Verdict</w:t>
            </w:r>
          </w:p>
        </w:tc>
      </w:tr>
      <w:tr w14:paraId="2596EC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800" w:type="dxa"/>
          </w:tcPr>
          <w:p w14:paraId="02D64C25">
            <w:pPr>
              <w:pStyle w:val="14"/>
              <w:rPr>
                <w:b/>
                <w:sz w:val="24"/>
              </w:rPr>
            </w:pPr>
            <w:r>
              <w:rPr>
                <w:b/>
                <w:sz w:val="24"/>
              </w:rPr>
              <w:t xml:space="preserve">k = </w:t>
            </w:r>
            <w:r>
              <w:rPr>
                <w:b/>
                <w:spacing w:val="-10"/>
                <w:sz w:val="24"/>
              </w:rPr>
              <w:t>3</w:t>
            </w:r>
          </w:p>
        </w:tc>
        <w:tc>
          <w:tcPr>
            <w:tcW w:w="1801" w:type="dxa"/>
          </w:tcPr>
          <w:p w14:paraId="0C1DE47E">
            <w:pPr>
              <w:pStyle w:val="14"/>
              <w:rPr>
                <w:sz w:val="24"/>
              </w:rPr>
            </w:pPr>
            <w:r>
              <w:rPr>
                <w:spacing w:val="-4"/>
                <w:sz w:val="24"/>
              </w:rPr>
              <w:t>~23%</w:t>
            </w:r>
          </w:p>
        </w:tc>
        <w:tc>
          <w:tcPr>
            <w:tcW w:w="1801" w:type="dxa"/>
          </w:tcPr>
          <w:p w14:paraId="7CBABDAF">
            <w:pPr>
              <w:pStyle w:val="14"/>
              <w:rPr>
                <w:sz w:val="24"/>
              </w:rPr>
            </w:pPr>
            <w:r>
              <w:rPr>
                <w:spacing w:val="-4"/>
                <w:sz w:val="24"/>
              </w:rPr>
              <w:t>Weak</w:t>
            </w:r>
          </w:p>
        </w:tc>
      </w:tr>
      <w:tr w14:paraId="489ED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800" w:type="dxa"/>
          </w:tcPr>
          <w:p w14:paraId="6D3C2374">
            <w:pPr>
              <w:pStyle w:val="14"/>
              <w:rPr>
                <w:b/>
                <w:sz w:val="24"/>
              </w:rPr>
            </w:pPr>
            <w:r>
              <w:rPr>
                <w:b/>
                <w:sz w:val="24"/>
              </w:rPr>
              <w:t xml:space="preserve">k = </w:t>
            </w:r>
            <w:r>
              <w:rPr>
                <w:b/>
                <w:spacing w:val="-10"/>
                <w:sz w:val="24"/>
              </w:rPr>
              <w:t>5</w:t>
            </w:r>
          </w:p>
        </w:tc>
        <w:tc>
          <w:tcPr>
            <w:tcW w:w="1801" w:type="dxa"/>
          </w:tcPr>
          <w:p w14:paraId="42682100">
            <w:pPr>
              <w:pStyle w:val="14"/>
              <w:rPr>
                <w:sz w:val="24"/>
              </w:rPr>
            </w:pPr>
            <w:r>
              <w:rPr>
                <w:spacing w:val="-4"/>
                <w:sz w:val="24"/>
              </w:rPr>
              <w:t>~24%</w:t>
            </w:r>
          </w:p>
        </w:tc>
        <w:tc>
          <w:tcPr>
            <w:tcW w:w="1801" w:type="dxa"/>
          </w:tcPr>
          <w:p w14:paraId="28EE44D6">
            <w:pPr>
              <w:pStyle w:val="14"/>
              <w:rPr>
                <w:sz w:val="24"/>
              </w:rPr>
            </w:pPr>
            <w:r>
              <w:rPr>
                <w:spacing w:val="-2"/>
                <w:sz w:val="24"/>
              </w:rPr>
              <w:t>Moderate</w:t>
            </w:r>
          </w:p>
        </w:tc>
      </w:tr>
      <w:tr w14:paraId="1AA3B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800" w:type="dxa"/>
          </w:tcPr>
          <w:p w14:paraId="5BD7293F">
            <w:pPr>
              <w:pStyle w:val="14"/>
              <w:rPr>
                <w:b/>
                <w:sz w:val="24"/>
              </w:rPr>
            </w:pPr>
            <w:r>
              <w:rPr>
                <w:b/>
                <w:sz w:val="24"/>
              </w:rPr>
              <w:t xml:space="preserve">k = </w:t>
            </w:r>
            <w:r>
              <w:rPr>
                <w:b/>
                <w:spacing w:val="-10"/>
                <w:sz w:val="24"/>
              </w:rPr>
              <w:t>7</w:t>
            </w:r>
          </w:p>
        </w:tc>
        <w:tc>
          <w:tcPr>
            <w:tcW w:w="1801" w:type="dxa"/>
          </w:tcPr>
          <w:p w14:paraId="220D696D">
            <w:pPr>
              <w:pStyle w:val="14"/>
              <w:rPr>
                <w:sz w:val="24"/>
              </w:rPr>
            </w:pPr>
            <w:r>
              <w:rPr>
                <w:spacing w:val="-4"/>
                <w:sz w:val="24"/>
              </w:rPr>
              <w:t>~25%</w:t>
            </w:r>
          </w:p>
        </w:tc>
        <w:tc>
          <w:tcPr>
            <w:tcW w:w="1801" w:type="dxa"/>
          </w:tcPr>
          <w:p w14:paraId="0A63F286">
            <w:pPr>
              <w:pStyle w:val="14"/>
              <w:rPr>
                <w:sz w:val="24"/>
              </w:rPr>
            </w:pPr>
            <w:r>
              <w:rPr>
                <w:sz w:val="24"/>
              </w:rPr>
              <w:t>Best</w:t>
            </w:r>
            <w:r>
              <w:rPr>
                <w:spacing w:val="-3"/>
                <w:sz w:val="24"/>
              </w:rPr>
              <w:t xml:space="preserve"> </w:t>
            </w:r>
            <w:r>
              <w:rPr>
                <w:spacing w:val="-5"/>
                <w:sz w:val="24"/>
              </w:rPr>
              <w:t>KNN</w:t>
            </w:r>
          </w:p>
        </w:tc>
      </w:tr>
    </w:tbl>
    <w:p w14:paraId="484EA790">
      <w:pPr>
        <w:pStyle w:val="11"/>
      </w:pPr>
    </w:p>
    <w:p w14:paraId="6039C075">
      <w:pPr>
        <w:pStyle w:val="13"/>
        <w:numPr>
          <w:ilvl w:val="1"/>
          <w:numId w:val="1"/>
        </w:numPr>
        <w:tabs>
          <w:tab w:val="left" w:pos="885"/>
        </w:tabs>
        <w:spacing w:before="0" w:after="0" w:line="240" w:lineRule="auto"/>
        <w:ind w:left="885" w:right="0" w:hanging="360"/>
        <w:jc w:val="left"/>
        <w:rPr>
          <w:sz w:val="24"/>
        </w:rPr>
      </w:pPr>
      <w:r>
        <w:rPr>
          <w:sz w:val="24"/>
        </w:rPr>
        <w:t>Best</w:t>
      </w:r>
      <w:r>
        <w:rPr>
          <w:spacing w:val="-2"/>
          <w:sz w:val="24"/>
        </w:rPr>
        <w:t xml:space="preserve"> </w:t>
      </w:r>
      <w:r>
        <w:rPr>
          <w:sz w:val="24"/>
        </w:rPr>
        <w:t>k = 7</w:t>
      </w:r>
      <w:r>
        <w:rPr>
          <w:spacing w:val="-1"/>
          <w:sz w:val="24"/>
        </w:rPr>
        <w:t xml:space="preserve"> </w:t>
      </w:r>
      <w:r>
        <w:rPr>
          <w:sz w:val="24"/>
        </w:rPr>
        <w:t>slightly</w:t>
      </w:r>
      <w:r>
        <w:rPr>
          <w:spacing w:val="-5"/>
          <w:sz w:val="24"/>
        </w:rPr>
        <w:t xml:space="preserve"> </w:t>
      </w:r>
      <w:r>
        <w:rPr>
          <w:sz w:val="24"/>
        </w:rPr>
        <w:t>higher</w:t>
      </w:r>
      <w:r>
        <w:rPr>
          <w:spacing w:val="1"/>
          <w:sz w:val="24"/>
        </w:rPr>
        <w:t xml:space="preserve"> </w:t>
      </w:r>
      <w:r>
        <w:rPr>
          <w:sz w:val="24"/>
        </w:rPr>
        <w:t>accuracy</w:t>
      </w:r>
      <w:r>
        <w:rPr>
          <w:spacing w:val="-5"/>
          <w:sz w:val="24"/>
        </w:rPr>
        <w:t xml:space="preserve"> </w:t>
      </w:r>
      <w:r>
        <w:rPr>
          <w:sz w:val="24"/>
        </w:rPr>
        <w:t>due</w:t>
      </w:r>
      <w:r>
        <w:rPr>
          <w:spacing w:val="-1"/>
          <w:sz w:val="24"/>
        </w:rPr>
        <w:t xml:space="preserve"> </w:t>
      </w:r>
      <w:r>
        <w:rPr>
          <w:sz w:val="24"/>
        </w:rPr>
        <w:t>to more</w:t>
      </w:r>
      <w:r>
        <w:rPr>
          <w:spacing w:val="-2"/>
          <w:sz w:val="24"/>
        </w:rPr>
        <w:t xml:space="preserve"> </w:t>
      </w:r>
      <w:r>
        <w:rPr>
          <w:sz w:val="24"/>
        </w:rPr>
        <w:t>neighbors smoothing</w:t>
      </w:r>
      <w:r>
        <w:rPr>
          <w:spacing w:val="-1"/>
          <w:sz w:val="24"/>
        </w:rPr>
        <w:t xml:space="preserve"> </w:t>
      </w:r>
      <w:r>
        <w:rPr>
          <w:spacing w:val="-2"/>
          <w:sz w:val="24"/>
        </w:rPr>
        <w:t>noise</w:t>
      </w:r>
    </w:p>
    <w:p w14:paraId="56BA98EB">
      <w:pPr>
        <w:pStyle w:val="13"/>
        <w:numPr>
          <w:ilvl w:val="1"/>
          <w:numId w:val="1"/>
        </w:numPr>
        <w:tabs>
          <w:tab w:val="left" w:pos="885"/>
        </w:tabs>
        <w:spacing w:before="2" w:after="0" w:line="293" w:lineRule="exact"/>
        <w:ind w:left="885" w:right="0" w:hanging="360"/>
        <w:jc w:val="left"/>
        <w:rPr>
          <w:sz w:val="24"/>
        </w:rPr>
      </w:pPr>
      <w:r>
        <w:rPr>
          <w:sz w:val="24"/>
        </w:rPr>
        <w:t>Confusion</w:t>
      </w:r>
      <w:r>
        <w:rPr>
          <w:spacing w:val="-1"/>
          <w:sz w:val="24"/>
        </w:rPr>
        <w:t xml:space="preserve"> </w:t>
      </w:r>
      <w:r>
        <w:rPr>
          <w:sz w:val="24"/>
        </w:rPr>
        <w:t>matrix</w:t>
      </w:r>
      <w:r>
        <w:rPr>
          <w:spacing w:val="1"/>
          <w:sz w:val="24"/>
        </w:rPr>
        <w:t xml:space="preserve"> </w:t>
      </w:r>
      <w:r>
        <w:rPr>
          <w:sz w:val="24"/>
        </w:rPr>
        <w:t>and</w:t>
      </w:r>
      <w:r>
        <w:rPr>
          <w:spacing w:val="-1"/>
          <w:sz w:val="24"/>
        </w:rPr>
        <w:t xml:space="preserve"> </w:t>
      </w:r>
      <w:r>
        <w:rPr>
          <w:sz w:val="24"/>
        </w:rPr>
        <w:t>classification</w:t>
      </w:r>
      <w:r>
        <w:rPr>
          <w:spacing w:val="-1"/>
          <w:sz w:val="24"/>
        </w:rPr>
        <w:t xml:space="preserve"> </w:t>
      </w:r>
      <w:r>
        <w:rPr>
          <w:sz w:val="24"/>
        </w:rPr>
        <w:t>report</w:t>
      </w:r>
      <w:r>
        <w:rPr>
          <w:spacing w:val="-1"/>
          <w:sz w:val="24"/>
        </w:rPr>
        <w:t xml:space="preserve"> </w:t>
      </w:r>
      <w:r>
        <w:rPr>
          <w:sz w:val="24"/>
        </w:rPr>
        <w:t>were</w:t>
      </w:r>
      <w:r>
        <w:rPr>
          <w:spacing w:val="-1"/>
          <w:sz w:val="24"/>
        </w:rPr>
        <w:t xml:space="preserve"> </w:t>
      </w:r>
      <w:r>
        <w:rPr>
          <w:sz w:val="24"/>
        </w:rPr>
        <w:t>generated for</w:t>
      </w:r>
      <w:r>
        <w:rPr>
          <w:spacing w:val="-3"/>
          <w:sz w:val="24"/>
        </w:rPr>
        <w:t xml:space="preserve"> </w:t>
      </w:r>
      <w:r>
        <w:rPr>
          <w:sz w:val="24"/>
        </w:rPr>
        <w:t>k</w:t>
      </w:r>
      <w:r>
        <w:rPr>
          <w:spacing w:val="-1"/>
          <w:sz w:val="24"/>
        </w:rPr>
        <w:t xml:space="preserve"> </w:t>
      </w:r>
      <w:r>
        <w:rPr>
          <w:sz w:val="24"/>
        </w:rPr>
        <w:t>=</w:t>
      </w:r>
      <w:r>
        <w:rPr>
          <w:spacing w:val="-1"/>
          <w:sz w:val="24"/>
        </w:rPr>
        <w:t xml:space="preserve"> </w:t>
      </w:r>
      <w:r>
        <w:rPr>
          <w:spacing w:val="-10"/>
          <w:sz w:val="24"/>
        </w:rPr>
        <w:t>5</w:t>
      </w:r>
    </w:p>
    <w:p w14:paraId="3A825370">
      <w:pPr>
        <w:pStyle w:val="13"/>
        <w:numPr>
          <w:ilvl w:val="1"/>
          <w:numId w:val="1"/>
        </w:numPr>
        <w:tabs>
          <w:tab w:val="left" w:pos="885"/>
        </w:tabs>
        <w:spacing w:before="0" w:after="0" w:line="240" w:lineRule="auto"/>
        <w:ind w:left="885" w:right="211" w:hanging="360"/>
        <w:jc w:val="left"/>
        <w:rPr>
          <w:sz w:val="24"/>
        </w:rPr>
      </w:pPr>
      <w:r>
        <w:rPr>
          <w:sz w:val="24"/>
        </w:rPr>
        <w:t>Low</w:t>
      </w:r>
      <w:r>
        <w:rPr>
          <w:spacing w:val="71"/>
          <w:sz w:val="24"/>
        </w:rPr>
        <w:t xml:space="preserve"> </w:t>
      </w:r>
      <w:r>
        <w:rPr>
          <w:sz w:val="24"/>
        </w:rPr>
        <w:t>accuracy</w:t>
      </w:r>
      <w:r>
        <w:rPr>
          <w:spacing w:val="40"/>
          <w:sz w:val="24"/>
        </w:rPr>
        <w:t xml:space="preserve"> </w:t>
      </w:r>
      <w:r>
        <w:rPr>
          <w:sz w:val="24"/>
        </w:rPr>
        <w:t>is</w:t>
      </w:r>
      <w:r>
        <w:rPr>
          <w:spacing w:val="70"/>
          <w:sz w:val="24"/>
        </w:rPr>
        <w:t xml:space="preserve"> </w:t>
      </w:r>
      <w:r>
        <w:rPr>
          <w:sz w:val="24"/>
        </w:rPr>
        <w:t>expected</w:t>
      </w:r>
      <w:r>
        <w:rPr>
          <w:spacing w:val="40"/>
          <w:sz w:val="24"/>
        </w:rPr>
        <w:t xml:space="preserve"> </w:t>
      </w:r>
      <w:r>
        <w:rPr>
          <w:sz w:val="24"/>
        </w:rPr>
        <w:t>because</w:t>
      </w:r>
      <w:r>
        <w:rPr>
          <w:spacing w:val="40"/>
          <w:sz w:val="24"/>
        </w:rPr>
        <w:t xml:space="preserve"> </w:t>
      </w:r>
      <w:r>
        <w:rPr>
          <w:sz w:val="24"/>
        </w:rPr>
        <w:t>features</w:t>
      </w:r>
      <w:r>
        <w:rPr>
          <w:spacing w:val="70"/>
          <w:sz w:val="24"/>
        </w:rPr>
        <w:t xml:space="preserve"> </w:t>
      </w:r>
      <w:r>
        <w:rPr>
          <w:sz w:val="24"/>
        </w:rPr>
        <w:t>have</w:t>
      </w:r>
      <w:r>
        <w:rPr>
          <w:spacing w:val="40"/>
          <w:sz w:val="24"/>
        </w:rPr>
        <w:t xml:space="preserve"> </w:t>
      </w:r>
      <w:r>
        <w:rPr>
          <w:sz w:val="24"/>
        </w:rPr>
        <w:t>near-zero</w:t>
      </w:r>
      <w:r>
        <w:rPr>
          <w:spacing w:val="40"/>
          <w:sz w:val="24"/>
        </w:rPr>
        <w:t xml:space="preserve"> </w:t>
      </w:r>
      <w:r>
        <w:rPr>
          <w:sz w:val="24"/>
        </w:rPr>
        <w:t>correlation</w:t>
      </w:r>
      <w:r>
        <w:rPr>
          <w:spacing w:val="40"/>
          <w:sz w:val="24"/>
        </w:rPr>
        <w:t xml:space="preserve"> </w:t>
      </w:r>
      <w:r>
        <w:rPr>
          <w:sz w:val="24"/>
        </w:rPr>
        <w:t>with</w:t>
      </w:r>
      <w:r>
        <w:rPr>
          <w:spacing w:val="70"/>
          <w:sz w:val="24"/>
        </w:rPr>
        <w:t xml:space="preserve"> </w:t>
      </w:r>
      <w:r>
        <w:rPr>
          <w:sz w:val="24"/>
        </w:rPr>
        <w:t>AQI (synthetic data)</w:t>
      </w:r>
    </w:p>
    <w:p w14:paraId="7C8456F3">
      <w:pPr>
        <w:pStyle w:val="11"/>
        <w:spacing w:before="120"/>
      </w:pPr>
    </w:p>
    <w:p w14:paraId="445F1F41">
      <w:pPr>
        <w:pStyle w:val="7"/>
        <w:numPr>
          <w:ilvl w:val="0"/>
          <w:numId w:val="1"/>
        </w:numPr>
        <w:tabs>
          <w:tab w:val="left" w:pos="585"/>
        </w:tabs>
        <w:spacing w:before="0" w:after="0" w:line="240" w:lineRule="auto"/>
        <w:ind w:left="585" w:right="0" w:hanging="420"/>
        <w:jc w:val="left"/>
      </w:pPr>
      <w:r>
        <w:t>Naive</w:t>
      </w:r>
      <w:r>
        <w:rPr>
          <w:spacing w:val="-9"/>
        </w:rPr>
        <w:t xml:space="preserve"> </w:t>
      </w:r>
      <w:r>
        <w:t>Bayes</w:t>
      </w:r>
      <w:r>
        <w:rPr>
          <w:spacing w:val="-5"/>
        </w:rPr>
        <w:t xml:space="preserve"> </w:t>
      </w:r>
      <w:r>
        <w:rPr>
          <w:spacing w:val="-2"/>
        </w:rPr>
        <w:t>results</w:t>
      </w:r>
    </w:p>
    <w:p w14:paraId="0D6D071F">
      <w:pPr>
        <w:pStyle w:val="11"/>
        <w:spacing w:before="58"/>
        <w:ind w:left="165"/>
      </w:pPr>
      <w:r>
        <w:t>Gaussian</w:t>
      </w:r>
      <w:r>
        <w:rPr>
          <w:spacing w:val="-12"/>
        </w:rPr>
        <w:t xml:space="preserve"> </w:t>
      </w:r>
      <w:r>
        <w:t>Naive</w:t>
      </w:r>
      <w:r>
        <w:rPr>
          <w:spacing w:val="-10"/>
        </w:rPr>
        <w:t xml:space="preserve"> </w:t>
      </w:r>
      <w:r>
        <w:t>Bayes</w:t>
      </w:r>
      <w:r>
        <w:rPr>
          <w:spacing w:val="-10"/>
        </w:rPr>
        <w:t xml:space="preserve"> </w:t>
      </w:r>
      <w:r>
        <w:t>was</w:t>
      </w:r>
      <w:r>
        <w:rPr>
          <w:spacing w:val="-12"/>
        </w:rPr>
        <w:t xml:space="preserve"> </w:t>
      </w:r>
      <w:r>
        <w:t>trained</w:t>
      </w:r>
      <w:r>
        <w:rPr>
          <w:spacing w:val="-10"/>
        </w:rPr>
        <w:t xml:space="preserve"> </w:t>
      </w:r>
      <w:r>
        <w:t>on</w:t>
      </w:r>
      <w:r>
        <w:rPr>
          <w:spacing w:val="-12"/>
        </w:rPr>
        <w:t xml:space="preserve"> </w:t>
      </w:r>
      <w:r>
        <w:t>the</w:t>
      </w:r>
      <w:r>
        <w:rPr>
          <w:spacing w:val="-13"/>
        </w:rPr>
        <w:t xml:space="preserve"> </w:t>
      </w:r>
      <w:r>
        <w:t>same</w:t>
      </w:r>
      <w:r>
        <w:rPr>
          <w:spacing w:val="-13"/>
        </w:rPr>
        <w:t xml:space="preserve"> </w:t>
      </w:r>
      <w:r>
        <w:t>features</w:t>
      </w:r>
      <w:r>
        <w:rPr>
          <w:spacing w:val="-12"/>
        </w:rPr>
        <w:t xml:space="preserve"> </w:t>
      </w:r>
      <w:r>
        <w:t>and</w:t>
      </w:r>
      <w:r>
        <w:rPr>
          <w:spacing w:val="-12"/>
        </w:rPr>
        <w:t xml:space="preserve"> </w:t>
      </w:r>
      <w:r>
        <w:t>split.</w:t>
      </w:r>
      <w:r>
        <w:rPr>
          <w:spacing w:val="-9"/>
        </w:rPr>
        <w:t xml:space="preserve"> </w:t>
      </w:r>
      <w:r>
        <w:t>Feature</w:t>
      </w:r>
      <w:r>
        <w:rPr>
          <w:spacing w:val="-13"/>
        </w:rPr>
        <w:t xml:space="preserve"> </w:t>
      </w:r>
      <w:r>
        <w:t>scaling</w:t>
      </w:r>
      <w:r>
        <w:rPr>
          <w:spacing w:val="-14"/>
        </w:rPr>
        <w:t xml:space="preserve"> </w:t>
      </w:r>
      <w:r>
        <w:t>is</w:t>
      </w:r>
      <w:r>
        <w:rPr>
          <w:spacing w:val="-11"/>
        </w:rPr>
        <w:t xml:space="preserve"> </w:t>
      </w:r>
      <w:r>
        <w:t>not</w:t>
      </w:r>
      <w:r>
        <w:rPr>
          <w:spacing w:val="-9"/>
        </w:rPr>
        <w:t xml:space="preserve"> </w:t>
      </w:r>
      <w:r>
        <w:t>required for NB.</w:t>
      </w:r>
    </w:p>
    <w:p w14:paraId="5D0108F8">
      <w:pPr>
        <w:pStyle w:val="11"/>
        <w:spacing w:before="4"/>
        <w:rPr>
          <w:sz w:val="5"/>
        </w:rPr>
      </w:pPr>
    </w:p>
    <w:tbl>
      <w:tblPr>
        <w:tblStyle w:val="10"/>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0"/>
        <w:gridCol w:w="1801"/>
        <w:gridCol w:w="5037"/>
      </w:tblGrid>
      <w:tr w14:paraId="752F6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800" w:type="dxa"/>
          </w:tcPr>
          <w:p w14:paraId="5CAED368">
            <w:pPr>
              <w:pStyle w:val="14"/>
              <w:rPr>
                <w:b/>
                <w:sz w:val="24"/>
              </w:rPr>
            </w:pPr>
            <w:r>
              <w:rPr>
                <w:b/>
                <w:spacing w:val="-2"/>
                <w:sz w:val="24"/>
              </w:rPr>
              <w:t>Metric</w:t>
            </w:r>
          </w:p>
        </w:tc>
        <w:tc>
          <w:tcPr>
            <w:tcW w:w="1801" w:type="dxa"/>
          </w:tcPr>
          <w:p w14:paraId="0AD51A4C">
            <w:pPr>
              <w:pStyle w:val="14"/>
              <w:rPr>
                <w:b/>
                <w:sz w:val="24"/>
              </w:rPr>
            </w:pPr>
            <w:r>
              <w:rPr>
                <w:b/>
                <w:spacing w:val="-2"/>
                <w:sz w:val="24"/>
              </w:rPr>
              <w:t>Value</w:t>
            </w:r>
          </w:p>
        </w:tc>
        <w:tc>
          <w:tcPr>
            <w:tcW w:w="5037" w:type="dxa"/>
          </w:tcPr>
          <w:p w14:paraId="1117EBE0">
            <w:pPr>
              <w:pStyle w:val="14"/>
              <w:rPr>
                <w:b/>
                <w:sz w:val="24"/>
              </w:rPr>
            </w:pPr>
            <w:r>
              <w:rPr>
                <w:b/>
                <w:spacing w:val="-4"/>
                <w:sz w:val="24"/>
              </w:rPr>
              <w:t>Note</w:t>
            </w:r>
          </w:p>
        </w:tc>
      </w:tr>
      <w:tr w14:paraId="1EFC12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800" w:type="dxa"/>
          </w:tcPr>
          <w:p w14:paraId="0ECD28E0">
            <w:pPr>
              <w:pStyle w:val="14"/>
              <w:rPr>
                <w:b/>
                <w:sz w:val="24"/>
              </w:rPr>
            </w:pPr>
            <w:r>
              <w:rPr>
                <w:b/>
                <w:spacing w:val="-2"/>
                <w:sz w:val="24"/>
              </w:rPr>
              <w:t>Accuracy</w:t>
            </w:r>
          </w:p>
        </w:tc>
        <w:tc>
          <w:tcPr>
            <w:tcW w:w="1801" w:type="dxa"/>
          </w:tcPr>
          <w:p w14:paraId="6874F90E">
            <w:pPr>
              <w:pStyle w:val="14"/>
              <w:rPr>
                <w:sz w:val="24"/>
              </w:rPr>
            </w:pPr>
            <w:r>
              <w:rPr>
                <w:spacing w:val="-2"/>
                <w:sz w:val="24"/>
              </w:rPr>
              <w:t>38.66%</w:t>
            </w:r>
          </w:p>
        </w:tc>
        <w:tc>
          <w:tcPr>
            <w:tcW w:w="5037" w:type="dxa"/>
          </w:tcPr>
          <w:p w14:paraId="08DE6662">
            <w:pPr>
              <w:pStyle w:val="14"/>
              <w:rPr>
                <w:sz w:val="24"/>
              </w:rPr>
            </w:pPr>
            <w:r>
              <w:rPr>
                <w:sz w:val="24"/>
              </w:rPr>
              <w:t>Correctly</w:t>
            </w:r>
            <w:r>
              <w:rPr>
                <w:spacing w:val="-6"/>
                <w:sz w:val="24"/>
              </w:rPr>
              <w:t xml:space="preserve"> </w:t>
            </w:r>
            <w:r>
              <w:rPr>
                <w:sz w:val="24"/>
              </w:rPr>
              <w:t>classifies ~283</w:t>
            </w:r>
            <w:r>
              <w:rPr>
                <w:spacing w:val="2"/>
                <w:sz w:val="24"/>
              </w:rPr>
              <w:t xml:space="preserve"> </w:t>
            </w:r>
            <w:r>
              <w:rPr>
                <w:sz w:val="24"/>
              </w:rPr>
              <w:t>/</w:t>
            </w:r>
            <w:r>
              <w:rPr>
                <w:spacing w:val="-1"/>
                <w:sz w:val="24"/>
              </w:rPr>
              <w:t xml:space="preserve"> </w:t>
            </w:r>
            <w:r>
              <w:rPr>
                <w:sz w:val="24"/>
              </w:rPr>
              <w:t xml:space="preserve">732 test </w:t>
            </w:r>
            <w:r>
              <w:rPr>
                <w:spacing w:val="-2"/>
                <w:sz w:val="24"/>
              </w:rPr>
              <w:t>records</w:t>
            </w:r>
          </w:p>
        </w:tc>
      </w:tr>
      <w:tr w14:paraId="4524D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1800" w:type="dxa"/>
          </w:tcPr>
          <w:p w14:paraId="64F3EAE8">
            <w:pPr>
              <w:pStyle w:val="14"/>
              <w:spacing w:before="1" w:line="257" w:lineRule="exact"/>
              <w:rPr>
                <w:b/>
                <w:sz w:val="24"/>
              </w:rPr>
            </w:pPr>
            <w:r>
              <w:rPr>
                <w:b/>
                <w:spacing w:val="-2"/>
                <w:sz w:val="24"/>
              </w:rPr>
              <w:t>Precision</w:t>
            </w:r>
          </w:p>
        </w:tc>
        <w:tc>
          <w:tcPr>
            <w:tcW w:w="1801" w:type="dxa"/>
          </w:tcPr>
          <w:p w14:paraId="08234B0E">
            <w:pPr>
              <w:pStyle w:val="14"/>
              <w:spacing w:before="1" w:line="257" w:lineRule="exact"/>
              <w:rPr>
                <w:sz w:val="24"/>
              </w:rPr>
            </w:pPr>
            <w:r>
              <w:rPr>
                <w:spacing w:val="-2"/>
                <w:sz w:val="24"/>
              </w:rPr>
              <w:t>~0.38</w:t>
            </w:r>
          </w:p>
        </w:tc>
        <w:tc>
          <w:tcPr>
            <w:tcW w:w="5037" w:type="dxa"/>
          </w:tcPr>
          <w:p w14:paraId="273DF9F0">
            <w:pPr>
              <w:pStyle w:val="14"/>
              <w:spacing w:before="1" w:line="257" w:lineRule="exact"/>
              <w:rPr>
                <w:sz w:val="24"/>
              </w:rPr>
            </w:pPr>
            <w:r>
              <w:rPr>
                <w:sz w:val="24"/>
              </w:rPr>
              <w:t>Moderate</w:t>
            </w:r>
            <w:r>
              <w:rPr>
                <w:spacing w:val="-3"/>
                <w:sz w:val="24"/>
              </w:rPr>
              <w:t xml:space="preserve"> </w:t>
            </w:r>
            <w:r>
              <w:rPr>
                <w:sz w:val="24"/>
              </w:rPr>
              <w:t>across</w:t>
            </w:r>
            <w:r>
              <w:rPr>
                <w:spacing w:val="-2"/>
                <w:sz w:val="24"/>
              </w:rPr>
              <w:t xml:space="preserve"> </w:t>
            </w:r>
            <w:r>
              <w:rPr>
                <w:sz w:val="24"/>
              </w:rPr>
              <w:t>all</w:t>
            </w:r>
            <w:r>
              <w:rPr>
                <w:spacing w:val="-2"/>
                <w:sz w:val="24"/>
              </w:rPr>
              <w:t xml:space="preserve"> </w:t>
            </w:r>
            <w:r>
              <w:rPr>
                <w:sz w:val="24"/>
              </w:rPr>
              <w:t>6</w:t>
            </w:r>
            <w:r>
              <w:rPr>
                <w:spacing w:val="-1"/>
                <w:sz w:val="24"/>
              </w:rPr>
              <w:t xml:space="preserve"> </w:t>
            </w:r>
            <w:r>
              <w:rPr>
                <w:spacing w:val="-2"/>
                <w:sz w:val="24"/>
              </w:rPr>
              <w:t>classes</w:t>
            </w:r>
          </w:p>
        </w:tc>
      </w:tr>
      <w:tr w14:paraId="3277E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800" w:type="dxa"/>
          </w:tcPr>
          <w:p w14:paraId="6EF08660">
            <w:pPr>
              <w:pStyle w:val="14"/>
              <w:rPr>
                <w:b/>
                <w:sz w:val="24"/>
              </w:rPr>
            </w:pPr>
            <w:r>
              <w:rPr>
                <w:b/>
                <w:spacing w:val="-2"/>
                <w:sz w:val="24"/>
              </w:rPr>
              <w:t>Recall</w:t>
            </w:r>
          </w:p>
        </w:tc>
        <w:tc>
          <w:tcPr>
            <w:tcW w:w="1801" w:type="dxa"/>
          </w:tcPr>
          <w:p w14:paraId="0DB82891">
            <w:pPr>
              <w:pStyle w:val="14"/>
              <w:rPr>
                <w:sz w:val="24"/>
              </w:rPr>
            </w:pPr>
            <w:r>
              <w:rPr>
                <w:spacing w:val="-2"/>
                <w:sz w:val="24"/>
              </w:rPr>
              <w:t>~0.39</w:t>
            </w:r>
          </w:p>
        </w:tc>
        <w:tc>
          <w:tcPr>
            <w:tcW w:w="5037" w:type="dxa"/>
          </w:tcPr>
          <w:p w14:paraId="67FB5D37">
            <w:pPr>
              <w:pStyle w:val="14"/>
              <w:rPr>
                <w:sz w:val="24"/>
              </w:rPr>
            </w:pPr>
            <w:r>
              <w:rPr>
                <w:sz w:val="24"/>
              </w:rPr>
              <w:t>Moderate;</w:t>
            </w:r>
            <w:r>
              <w:rPr>
                <w:spacing w:val="-1"/>
                <w:sz w:val="24"/>
              </w:rPr>
              <w:t xml:space="preserve"> </w:t>
            </w:r>
            <w:r>
              <w:rPr>
                <w:sz w:val="24"/>
              </w:rPr>
              <w:t>better on majority</w:t>
            </w:r>
            <w:r>
              <w:rPr>
                <w:spacing w:val="-5"/>
                <w:sz w:val="24"/>
              </w:rPr>
              <w:t xml:space="preserve"> </w:t>
            </w:r>
            <w:r>
              <w:rPr>
                <w:spacing w:val="-2"/>
                <w:sz w:val="24"/>
              </w:rPr>
              <w:t>classes</w:t>
            </w:r>
          </w:p>
        </w:tc>
      </w:tr>
    </w:tbl>
    <w:p w14:paraId="35389DBF">
      <w:pPr>
        <w:pStyle w:val="11"/>
      </w:pPr>
    </w:p>
    <w:p w14:paraId="7DFE11EF">
      <w:pPr>
        <w:pStyle w:val="13"/>
        <w:numPr>
          <w:ilvl w:val="1"/>
          <w:numId w:val="1"/>
        </w:numPr>
        <w:tabs>
          <w:tab w:val="left" w:pos="885"/>
        </w:tabs>
        <w:spacing w:before="0" w:after="0" w:line="293" w:lineRule="exact"/>
        <w:ind w:left="885" w:right="0" w:hanging="360"/>
        <w:jc w:val="left"/>
        <w:rPr>
          <w:sz w:val="24"/>
        </w:rPr>
      </w:pPr>
      <w:r>
        <w:rPr>
          <w:sz w:val="24"/>
        </w:rPr>
        <w:t>Same</w:t>
      </w:r>
      <w:r>
        <w:rPr>
          <w:spacing w:val="-2"/>
          <w:sz w:val="24"/>
        </w:rPr>
        <w:t xml:space="preserve"> </w:t>
      </w:r>
      <w:r>
        <w:rPr>
          <w:sz w:val="24"/>
        </w:rPr>
        <w:t>features</w:t>
      </w:r>
      <w:r>
        <w:rPr>
          <w:spacing w:val="-1"/>
          <w:sz w:val="24"/>
        </w:rPr>
        <w:t xml:space="preserve"> </w:t>
      </w:r>
      <w:r>
        <w:rPr>
          <w:sz w:val="24"/>
        </w:rPr>
        <w:t>and</w:t>
      </w:r>
      <w:r>
        <w:rPr>
          <w:spacing w:val="-2"/>
          <w:sz w:val="24"/>
        </w:rPr>
        <w:t xml:space="preserve"> </w:t>
      </w:r>
      <w:r>
        <w:rPr>
          <w:sz w:val="24"/>
        </w:rPr>
        <w:t>target</w:t>
      </w:r>
      <w:r>
        <w:rPr>
          <w:spacing w:val="1"/>
          <w:sz w:val="24"/>
        </w:rPr>
        <w:t xml:space="preserve"> </w:t>
      </w:r>
      <w:r>
        <w:rPr>
          <w:sz w:val="24"/>
        </w:rPr>
        <w:t>as</w:t>
      </w:r>
      <w:r>
        <w:rPr>
          <w:spacing w:val="-2"/>
          <w:sz w:val="24"/>
        </w:rPr>
        <w:t xml:space="preserve"> </w:t>
      </w:r>
      <w:r>
        <w:rPr>
          <w:sz w:val="24"/>
        </w:rPr>
        <w:t>KNN</w:t>
      </w:r>
      <w:r>
        <w:rPr>
          <w:spacing w:val="-1"/>
          <w:sz w:val="24"/>
        </w:rPr>
        <w:t xml:space="preserve"> </w:t>
      </w:r>
      <w:r>
        <w:rPr>
          <w:sz w:val="24"/>
        </w:rPr>
        <w:t>were</w:t>
      </w:r>
      <w:r>
        <w:rPr>
          <w:spacing w:val="-3"/>
          <w:sz w:val="24"/>
        </w:rPr>
        <w:t xml:space="preserve"> </w:t>
      </w:r>
      <w:r>
        <w:rPr>
          <w:spacing w:val="-4"/>
          <w:sz w:val="24"/>
        </w:rPr>
        <w:t>used</w:t>
      </w:r>
    </w:p>
    <w:p w14:paraId="6DE4A90D">
      <w:pPr>
        <w:pStyle w:val="13"/>
        <w:numPr>
          <w:ilvl w:val="1"/>
          <w:numId w:val="1"/>
        </w:numPr>
        <w:tabs>
          <w:tab w:val="left" w:pos="885"/>
        </w:tabs>
        <w:spacing w:before="0" w:after="0" w:line="293" w:lineRule="exact"/>
        <w:ind w:left="885" w:right="0" w:hanging="360"/>
        <w:jc w:val="left"/>
        <w:rPr>
          <w:sz w:val="24"/>
        </w:rPr>
      </w:pPr>
      <w:r>
        <w:rPr>
          <w:sz w:val="24"/>
        </w:rPr>
        <w:t>GaussianNB</w:t>
      </w:r>
      <w:r>
        <w:rPr>
          <w:spacing w:val="-3"/>
          <w:sz w:val="24"/>
        </w:rPr>
        <w:t xml:space="preserve"> </w:t>
      </w:r>
      <w:r>
        <w:rPr>
          <w:sz w:val="24"/>
        </w:rPr>
        <w:t>model was</w:t>
      </w:r>
      <w:r>
        <w:rPr>
          <w:spacing w:val="-1"/>
          <w:sz w:val="24"/>
        </w:rPr>
        <w:t xml:space="preserve"> </w:t>
      </w:r>
      <w:r>
        <w:rPr>
          <w:sz w:val="24"/>
        </w:rPr>
        <w:t>trained on</w:t>
      </w:r>
      <w:r>
        <w:rPr>
          <w:spacing w:val="-1"/>
          <w:sz w:val="24"/>
        </w:rPr>
        <w:t xml:space="preserve"> </w:t>
      </w:r>
      <w:r>
        <w:rPr>
          <w:sz w:val="24"/>
        </w:rPr>
        <w:t>unscaled training</w:t>
      </w:r>
      <w:r>
        <w:rPr>
          <w:spacing w:val="-3"/>
          <w:sz w:val="24"/>
        </w:rPr>
        <w:t xml:space="preserve"> </w:t>
      </w:r>
      <w:r>
        <w:rPr>
          <w:spacing w:val="-4"/>
          <w:sz w:val="24"/>
        </w:rPr>
        <w:t>data</w:t>
      </w:r>
    </w:p>
    <w:p w14:paraId="0B435643">
      <w:pPr>
        <w:pStyle w:val="13"/>
        <w:numPr>
          <w:ilvl w:val="1"/>
          <w:numId w:val="1"/>
        </w:numPr>
        <w:tabs>
          <w:tab w:val="left" w:pos="885"/>
        </w:tabs>
        <w:spacing w:before="0" w:after="0" w:line="293" w:lineRule="exact"/>
        <w:ind w:left="885" w:right="0" w:hanging="360"/>
        <w:jc w:val="left"/>
        <w:rPr>
          <w:sz w:val="24"/>
        </w:rPr>
      </w:pPr>
      <w:r>
        <w:rPr>
          <w:sz w:val="24"/>
        </w:rPr>
        <w:t>Accuracy:</w:t>
      </w:r>
      <w:r>
        <w:rPr>
          <w:spacing w:val="-2"/>
          <w:sz w:val="24"/>
        </w:rPr>
        <w:t xml:space="preserve"> </w:t>
      </w:r>
      <w:r>
        <w:rPr>
          <w:sz w:val="24"/>
        </w:rPr>
        <w:t>38.66%</w:t>
      </w:r>
      <w:r>
        <w:rPr>
          <w:spacing w:val="-1"/>
          <w:sz w:val="24"/>
        </w:rPr>
        <w:t xml:space="preserve"> </w:t>
      </w:r>
      <w:r>
        <w:rPr>
          <w:sz w:val="24"/>
        </w:rPr>
        <w:t>significantly</w:t>
      </w:r>
      <w:r>
        <w:rPr>
          <w:spacing w:val="-6"/>
          <w:sz w:val="24"/>
        </w:rPr>
        <w:t xml:space="preserve"> </w:t>
      </w:r>
      <w:r>
        <w:rPr>
          <w:sz w:val="24"/>
        </w:rPr>
        <w:t>better</w:t>
      </w:r>
      <w:r>
        <w:rPr>
          <w:spacing w:val="-1"/>
          <w:sz w:val="24"/>
        </w:rPr>
        <w:t xml:space="preserve"> </w:t>
      </w:r>
      <w:r>
        <w:rPr>
          <w:sz w:val="24"/>
        </w:rPr>
        <w:t>than</w:t>
      </w:r>
      <w:r>
        <w:rPr>
          <w:spacing w:val="-1"/>
          <w:sz w:val="24"/>
        </w:rPr>
        <w:t xml:space="preserve"> </w:t>
      </w:r>
      <w:r>
        <w:rPr>
          <w:spacing w:val="-5"/>
          <w:sz w:val="24"/>
        </w:rPr>
        <w:t>KNN</w:t>
      </w:r>
    </w:p>
    <w:p w14:paraId="7FE51565">
      <w:pPr>
        <w:pStyle w:val="13"/>
        <w:numPr>
          <w:ilvl w:val="1"/>
          <w:numId w:val="1"/>
        </w:numPr>
        <w:tabs>
          <w:tab w:val="left" w:pos="885"/>
        </w:tabs>
        <w:spacing w:before="0" w:after="0" w:line="240" w:lineRule="auto"/>
        <w:ind w:left="885" w:right="217" w:hanging="360"/>
        <w:jc w:val="left"/>
        <w:rPr>
          <w:sz w:val="24"/>
        </w:rPr>
      </w:pPr>
      <w:r>
        <w:rPr>
          <w:sz w:val="24"/>
        </w:rPr>
        <w:t>Naive</w:t>
      </w:r>
      <w:r>
        <w:rPr>
          <w:spacing w:val="-4"/>
          <w:sz w:val="24"/>
        </w:rPr>
        <w:t xml:space="preserve"> </w:t>
      </w:r>
      <w:r>
        <w:rPr>
          <w:sz w:val="24"/>
        </w:rPr>
        <w:t>Bayes</w:t>
      </w:r>
      <w:r>
        <w:rPr>
          <w:spacing w:val="-4"/>
          <w:sz w:val="24"/>
        </w:rPr>
        <w:t xml:space="preserve"> </w:t>
      </w:r>
      <w:r>
        <w:rPr>
          <w:sz w:val="24"/>
        </w:rPr>
        <w:t>outperformed</w:t>
      </w:r>
      <w:r>
        <w:rPr>
          <w:spacing w:val="-4"/>
          <w:sz w:val="24"/>
        </w:rPr>
        <w:t xml:space="preserve"> </w:t>
      </w:r>
      <w:r>
        <w:rPr>
          <w:sz w:val="24"/>
        </w:rPr>
        <w:t>KNN</w:t>
      </w:r>
      <w:r>
        <w:rPr>
          <w:spacing w:val="-4"/>
          <w:sz w:val="24"/>
        </w:rPr>
        <w:t xml:space="preserve"> </w:t>
      </w:r>
      <w:r>
        <w:rPr>
          <w:sz w:val="24"/>
        </w:rPr>
        <w:t>because</w:t>
      </w:r>
      <w:r>
        <w:rPr>
          <w:spacing w:val="-5"/>
          <w:sz w:val="24"/>
        </w:rPr>
        <w:t xml:space="preserve"> </w:t>
      </w:r>
      <w:r>
        <w:rPr>
          <w:sz w:val="24"/>
        </w:rPr>
        <w:t>its</w:t>
      </w:r>
      <w:r>
        <w:rPr>
          <w:spacing w:val="-4"/>
          <w:sz w:val="24"/>
        </w:rPr>
        <w:t xml:space="preserve"> </w:t>
      </w:r>
      <w:r>
        <w:rPr>
          <w:sz w:val="24"/>
        </w:rPr>
        <w:t>independence</w:t>
      </w:r>
      <w:r>
        <w:rPr>
          <w:spacing w:val="-5"/>
          <w:sz w:val="24"/>
        </w:rPr>
        <w:t xml:space="preserve"> </w:t>
      </w:r>
      <w:r>
        <w:rPr>
          <w:sz w:val="24"/>
        </w:rPr>
        <w:t>assumption</w:t>
      </w:r>
      <w:r>
        <w:rPr>
          <w:spacing w:val="-4"/>
          <w:sz w:val="24"/>
        </w:rPr>
        <w:t xml:space="preserve"> </w:t>
      </w:r>
      <w:r>
        <w:rPr>
          <w:sz w:val="24"/>
        </w:rPr>
        <w:t>aligns</w:t>
      </w:r>
      <w:r>
        <w:rPr>
          <w:spacing w:val="-4"/>
          <w:sz w:val="24"/>
        </w:rPr>
        <w:t xml:space="preserve"> </w:t>
      </w:r>
      <w:r>
        <w:rPr>
          <w:sz w:val="24"/>
        </w:rPr>
        <w:t>well</w:t>
      </w:r>
      <w:r>
        <w:rPr>
          <w:spacing w:val="-4"/>
          <w:sz w:val="24"/>
        </w:rPr>
        <w:t xml:space="preserve"> </w:t>
      </w:r>
      <w:r>
        <w:rPr>
          <w:sz w:val="24"/>
        </w:rPr>
        <w:t>with this dataset's near-zero inter-feature correlations</w:t>
      </w:r>
    </w:p>
    <w:p w14:paraId="7C2D34BB">
      <w:pPr>
        <w:pStyle w:val="11"/>
        <w:spacing w:before="47"/>
      </w:pPr>
    </w:p>
    <w:p w14:paraId="4F250BB8">
      <w:pPr>
        <w:pStyle w:val="7"/>
        <w:numPr>
          <w:ilvl w:val="0"/>
          <w:numId w:val="1"/>
        </w:numPr>
        <w:tabs>
          <w:tab w:val="left" w:pos="585"/>
        </w:tabs>
        <w:spacing w:before="1" w:after="0" w:line="240" w:lineRule="auto"/>
        <w:ind w:left="585" w:right="0" w:hanging="420"/>
        <w:jc w:val="left"/>
      </w:pPr>
      <w:r>
        <w:t>K-Means</w:t>
      </w:r>
      <w:r>
        <w:rPr>
          <w:spacing w:val="-7"/>
        </w:rPr>
        <w:t xml:space="preserve"> </w:t>
      </w:r>
      <w:r>
        <w:t>clustering</w:t>
      </w:r>
      <w:r>
        <w:rPr>
          <w:spacing w:val="-7"/>
        </w:rPr>
        <w:t xml:space="preserve"> </w:t>
      </w:r>
      <w:r>
        <w:rPr>
          <w:spacing w:val="-2"/>
        </w:rPr>
        <w:t>results</w:t>
      </w:r>
    </w:p>
    <w:p w14:paraId="177B1737">
      <w:pPr>
        <w:pStyle w:val="11"/>
        <w:spacing w:before="58"/>
        <w:ind w:left="165" w:right="217"/>
      </w:pPr>
      <w:r>
        <w:t>AQI</w:t>
      </w:r>
      <w:r>
        <w:rPr>
          <w:spacing w:val="-15"/>
        </w:rPr>
        <w:t xml:space="preserve"> </w:t>
      </w:r>
      <w:r>
        <w:t>Category</w:t>
      </w:r>
      <w:r>
        <w:rPr>
          <w:spacing w:val="-15"/>
        </w:rPr>
        <w:t xml:space="preserve"> </w:t>
      </w:r>
      <w:r>
        <w:t>and</w:t>
      </w:r>
      <w:r>
        <w:rPr>
          <w:spacing w:val="-13"/>
        </w:rPr>
        <w:t xml:space="preserve"> </w:t>
      </w:r>
      <w:r>
        <w:t>non-numeric</w:t>
      </w:r>
      <w:r>
        <w:rPr>
          <w:spacing w:val="-13"/>
        </w:rPr>
        <w:t xml:space="preserve"> </w:t>
      </w:r>
      <w:r>
        <w:t>columns</w:t>
      </w:r>
      <w:r>
        <w:rPr>
          <w:spacing w:val="-13"/>
        </w:rPr>
        <w:t xml:space="preserve"> </w:t>
      </w:r>
      <w:r>
        <w:t>were</w:t>
      </w:r>
      <w:r>
        <w:rPr>
          <w:spacing w:val="-12"/>
        </w:rPr>
        <w:t xml:space="preserve"> </w:t>
      </w:r>
      <w:r>
        <w:t>removed.</w:t>
      </w:r>
      <w:r>
        <w:rPr>
          <w:spacing w:val="-14"/>
        </w:rPr>
        <w:t xml:space="preserve"> </w:t>
      </w:r>
      <w:r>
        <w:t>Remaining</w:t>
      </w:r>
      <w:r>
        <w:rPr>
          <w:spacing w:val="-13"/>
        </w:rPr>
        <w:t xml:space="preserve"> </w:t>
      </w:r>
      <w:r>
        <w:t>features</w:t>
      </w:r>
      <w:r>
        <w:rPr>
          <w:spacing w:val="-13"/>
        </w:rPr>
        <w:t xml:space="preserve"> </w:t>
      </w:r>
      <w:r>
        <w:t>were</w:t>
      </w:r>
      <w:r>
        <w:rPr>
          <w:spacing w:val="-14"/>
        </w:rPr>
        <w:t xml:space="preserve"> </w:t>
      </w:r>
      <w:r>
        <w:t>standardized. K-Means applied with k = 3, random_state = 42.</w:t>
      </w:r>
    </w:p>
    <w:p w14:paraId="46C22071">
      <w:pPr>
        <w:pStyle w:val="11"/>
        <w:spacing w:before="3"/>
        <w:rPr>
          <w:sz w:val="5"/>
        </w:rPr>
      </w:pPr>
    </w:p>
    <w:tbl>
      <w:tblPr>
        <w:tblStyle w:val="10"/>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6"/>
        <w:gridCol w:w="1260"/>
        <w:gridCol w:w="1439"/>
        <w:gridCol w:w="1888"/>
        <w:gridCol w:w="3511"/>
      </w:tblGrid>
      <w:tr w14:paraId="1CBE2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166" w:type="dxa"/>
          </w:tcPr>
          <w:p w14:paraId="62BE40FA">
            <w:pPr>
              <w:pStyle w:val="14"/>
              <w:rPr>
                <w:b/>
                <w:sz w:val="24"/>
              </w:rPr>
            </w:pPr>
            <w:r>
              <w:rPr>
                <w:b/>
                <w:spacing w:val="-2"/>
                <w:sz w:val="24"/>
              </w:rPr>
              <w:t>Cluster</w:t>
            </w:r>
          </w:p>
        </w:tc>
        <w:tc>
          <w:tcPr>
            <w:tcW w:w="1260" w:type="dxa"/>
          </w:tcPr>
          <w:p w14:paraId="65658055">
            <w:pPr>
              <w:pStyle w:val="14"/>
              <w:ind w:left="105"/>
              <w:rPr>
                <w:b/>
                <w:sz w:val="24"/>
              </w:rPr>
            </w:pPr>
            <w:r>
              <w:rPr>
                <w:b/>
                <w:sz w:val="24"/>
              </w:rPr>
              <w:t xml:space="preserve">Avg </w:t>
            </w:r>
            <w:r>
              <w:rPr>
                <w:b/>
                <w:spacing w:val="-5"/>
                <w:sz w:val="24"/>
              </w:rPr>
              <w:t>AQI</w:t>
            </w:r>
          </w:p>
        </w:tc>
        <w:tc>
          <w:tcPr>
            <w:tcW w:w="1439" w:type="dxa"/>
          </w:tcPr>
          <w:p w14:paraId="0A4F7C0E">
            <w:pPr>
              <w:pStyle w:val="14"/>
              <w:ind w:left="106"/>
              <w:rPr>
                <w:b/>
                <w:sz w:val="24"/>
              </w:rPr>
            </w:pPr>
            <w:r>
              <w:rPr>
                <w:b/>
                <w:sz w:val="24"/>
              </w:rPr>
              <w:t xml:space="preserve">Avg </w:t>
            </w:r>
            <w:r>
              <w:rPr>
                <w:b/>
                <w:spacing w:val="-2"/>
                <w:sz w:val="24"/>
              </w:rPr>
              <w:t>PM2.5</w:t>
            </w:r>
          </w:p>
        </w:tc>
        <w:tc>
          <w:tcPr>
            <w:tcW w:w="1888" w:type="dxa"/>
          </w:tcPr>
          <w:p w14:paraId="6337CA57">
            <w:pPr>
              <w:pStyle w:val="14"/>
              <w:rPr>
                <w:b/>
                <w:sz w:val="24"/>
              </w:rPr>
            </w:pPr>
            <w:r>
              <w:rPr>
                <w:b/>
                <w:sz w:val="24"/>
              </w:rPr>
              <w:t xml:space="preserve">Avg Wind </w:t>
            </w:r>
            <w:r>
              <w:rPr>
                <w:b/>
                <w:spacing w:val="-2"/>
                <w:sz w:val="24"/>
              </w:rPr>
              <w:t>(m/s)</w:t>
            </w:r>
          </w:p>
        </w:tc>
        <w:tc>
          <w:tcPr>
            <w:tcW w:w="3511" w:type="dxa"/>
          </w:tcPr>
          <w:p w14:paraId="4189E810">
            <w:pPr>
              <w:pStyle w:val="14"/>
              <w:ind w:left="110"/>
              <w:rPr>
                <w:b/>
                <w:sz w:val="24"/>
              </w:rPr>
            </w:pPr>
            <w:r>
              <w:rPr>
                <w:b/>
                <w:spacing w:val="-2"/>
                <w:sz w:val="24"/>
              </w:rPr>
              <w:t>Interpretation</w:t>
            </w:r>
          </w:p>
        </w:tc>
      </w:tr>
      <w:tr w14:paraId="0F4611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166" w:type="dxa"/>
          </w:tcPr>
          <w:p w14:paraId="32A29038">
            <w:pPr>
              <w:pStyle w:val="14"/>
              <w:rPr>
                <w:b/>
                <w:sz w:val="24"/>
              </w:rPr>
            </w:pPr>
            <w:r>
              <w:rPr>
                <w:b/>
                <w:sz w:val="24"/>
              </w:rPr>
              <w:t>Cluster</w:t>
            </w:r>
            <w:r>
              <w:rPr>
                <w:b/>
                <w:spacing w:val="-3"/>
                <w:sz w:val="24"/>
              </w:rPr>
              <w:t xml:space="preserve"> </w:t>
            </w:r>
            <w:r>
              <w:rPr>
                <w:b/>
                <w:spacing w:val="-10"/>
                <w:sz w:val="24"/>
              </w:rPr>
              <w:t>0</w:t>
            </w:r>
          </w:p>
        </w:tc>
        <w:tc>
          <w:tcPr>
            <w:tcW w:w="1260" w:type="dxa"/>
          </w:tcPr>
          <w:p w14:paraId="4590FF87">
            <w:pPr>
              <w:pStyle w:val="14"/>
              <w:ind w:left="105"/>
              <w:rPr>
                <w:sz w:val="24"/>
              </w:rPr>
            </w:pPr>
            <w:r>
              <w:rPr>
                <w:spacing w:val="-5"/>
                <w:sz w:val="24"/>
              </w:rPr>
              <w:t>~90</w:t>
            </w:r>
          </w:p>
        </w:tc>
        <w:tc>
          <w:tcPr>
            <w:tcW w:w="1439" w:type="dxa"/>
          </w:tcPr>
          <w:p w14:paraId="2C7D074B">
            <w:pPr>
              <w:pStyle w:val="14"/>
              <w:ind w:left="106"/>
              <w:rPr>
                <w:sz w:val="24"/>
              </w:rPr>
            </w:pPr>
            <w:r>
              <w:rPr>
                <w:spacing w:val="-5"/>
                <w:sz w:val="24"/>
              </w:rPr>
              <w:t>~58</w:t>
            </w:r>
          </w:p>
        </w:tc>
        <w:tc>
          <w:tcPr>
            <w:tcW w:w="1888" w:type="dxa"/>
          </w:tcPr>
          <w:p w14:paraId="50ABD685">
            <w:pPr>
              <w:pStyle w:val="14"/>
              <w:rPr>
                <w:sz w:val="24"/>
              </w:rPr>
            </w:pPr>
            <w:r>
              <w:rPr>
                <w:spacing w:val="-4"/>
                <w:sz w:val="24"/>
              </w:rPr>
              <w:t>~9.5</w:t>
            </w:r>
          </w:p>
        </w:tc>
        <w:tc>
          <w:tcPr>
            <w:tcW w:w="3511" w:type="dxa"/>
          </w:tcPr>
          <w:p w14:paraId="6A24C315">
            <w:pPr>
              <w:pStyle w:val="14"/>
              <w:ind w:left="110"/>
              <w:rPr>
                <w:sz w:val="24"/>
              </w:rPr>
            </w:pPr>
            <w:r>
              <w:rPr>
                <w:sz w:val="24"/>
              </w:rPr>
              <w:t>Clean</w:t>
            </w:r>
            <w:r>
              <w:rPr>
                <w:spacing w:val="-2"/>
                <w:sz w:val="24"/>
              </w:rPr>
              <w:t xml:space="preserve"> </w:t>
            </w:r>
            <w:r>
              <w:rPr>
                <w:spacing w:val="-5"/>
                <w:sz w:val="24"/>
              </w:rPr>
              <w:t>Air</w:t>
            </w:r>
          </w:p>
        </w:tc>
      </w:tr>
      <w:tr w14:paraId="7A8F5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166" w:type="dxa"/>
          </w:tcPr>
          <w:p w14:paraId="1CB1CBCA">
            <w:pPr>
              <w:pStyle w:val="14"/>
              <w:rPr>
                <w:b/>
                <w:sz w:val="24"/>
              </w:rPr>
            </w:pPr>
            <w:r>
              <w:rPr>
                <w:b/>
                <w:sz w:val="24"/>
              </w:rPr>
              <w:t>Cluster</w:t>
            </w:r>
            <w:r>
              <w:rPr>
                <w:b/>
                <w:spacing w:val="-3"/>
                <w:sz w:val="24"/>
              </w:rPr>
              <w:t xml:space="preserve"> </w:t>
            </w:r>
            <w:r>
              <w:rPr>
                <w:b/>
                <w:spacing w:val="-10"/>
                <w:sz w:val="24"/>
              </w:rPr>
              <w:t>1</w:t>
            </w:r>
          </w:p>
        </w:tc>
        <w:tc>
          <w:tcPr>
            <w:tcW w:w="1260" w:type="dxa"/>
          </w:tcPr>
          <w:p w14:paraId="1FD26CE2">
            <w:pPr>
              <w:pStyle w:val="14"/>
              <w:ind w:left="105"/>
              <w:rPr>
                <w:sz w:val="24"/>
              </w:rPr>
            </w:pPr>
            <w:r>
              <w:rPr>
                <w:spacing w:val="-4"/>
                <w:sz w:val="24"/>
              </w:rPr>
              <w:t>~165</w:t>
            </w:r>
          </w:p>
        </w:tc>
        <w:tc>
          <w:tcPr>
            <w:tcW w:w="1439" w:type="dxa"/>
          </w:tcPr>
          <w:p w14:paraId="2A189019">
            <w:pPr>
              <w:pStyle w:val="14"/>
              <w:ind w:left="106"/>
              <w:rPr>
                <w:sz w:val="24"/>
              </w:rPr>
            </w:pPr>
            <w:r>
              <w:rPr>
                <w:spacing w:val="-4"/>
                <w:sz w:val="24"/>
              </w:rPr>
              <w:t>~126</w:t>
            </w:r>
          </w:p>
        </w:tc>
        <w:tc>
          <w:tcPr>
            <w:tcW w:w="1888" w:type="dxa"/>
          </w:tcPr>
          <w:p w14:paraId="42EE22E0">
            <w:pPr>
              <w:pStyle w:val="14"/>
              <w:rPr>
                <w:sz w:val="24"/>
              </w:rPr>
            </w:pPr>
            <w:r>
              <w:rPr>
                <w:spacing w:val="-4"/>
                <w:sz w:val="24"/>
              </w:rPr>
              <w:t>~7.8</w:t>
            </w:r>
          </w:p>
        </w:tc>
        <w:tc>
          <w:tcPr>
            <w:tcW w:w="3511" w:type="dxa"/>
          </w:tcPr>
          <w:p w14:paraId="5B87EFAE">
            <w:pPr>
              <w:pStyle w:val="14"/>
              <w:ind w:left="110"/>
              <w:rPr>
                <w:sz w:val="24"/>
              </w:rPr>
            </w:pPr>
            <w:r>
              <w:rPr>
                <w:sz w:val="24"/>
              </w:rPr>
              <w:t>Moderate</w:t>
            </w:r>
            <w:r>
              <w:rPr>
                <w:spacing w:val="-3"/>
                <w:sz w:val="24"/>
              </w:rPr>
              <w:t xml:space="preserve"> </w:t>
            </w:r>
            <w:r>
              <w:rPr>
                <w:spacing w:val="-2"/>
                <w:sz w:val="24"/>
              </w:rPr>
              <w:t>Pollution</w:t>
            </w:r>
          </w:p>
        </w:tc>
      </w:tr>
      <w:tr w14:paraId="49260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1166" w:type="dxa"/>
          </w:tcPr>
          <w:p w14:paraId="56EC1A6D">
            <w:pPr>
              <w:pStyle w:val="14"/>
              <w:spacing w:line="258" w:lineRule="exact"/>
              <w:rPr>
                <w:b/>
                <w:sz w:val="24"/>
              </w:rPr>
            </w:pPr>
            <w:r>
              <w:rPr>
                <w:b/>
                <w:sz w:val="24"/>
              </w:rPr>
              <w:t>Cluster</w:t>
            </w:r>
            <w:r>
              <w:rPr>
                <w:b/>
                <w:spacing w:val="-3"/>
                <w:sz w:val="24"/>
              </w:rPr>
              <w:t xml:space="preserve"> </w:t>
            </w:r>
            <w:r>
              <w:rPr>
                <w:b/>
                <w:spacing w:val="-10"/>
                <w:sz w:val="24"/>
              </w:rPr>
              <w:t>2</w:t>
            </w:r>
          </w:p>
        </w:tc>
        <w:tc>
          <w:tcPr>
            <w:tcW w:w="1260" w:type="dxa"/>
          </w:tcPr>
          <w:p w14:paraId="6C577CE7">
            <w:pPr>
              <w:pStyle w:val="14"/>
              <w:spacing w:line="258" w:lineRule="exact"/>
              <w:ind w:left="105"/>
              <w:rPr>
                <w:sz w:val="24"/>
              </w:rPr>
            </w:pPr>
            <w:r>
              <w:rPr>
                <w:spacing w:val="-4"/>
                <w:sz w:val="24"/>
              </w:rPr>
              <w:t>~245</w:t>
            </w:r>
          </w:p>
        </w:tc>
        <w:tc>
          <w:tcPr>
            <w:tcW w:w="1439" w:type="dxa"/>
          </w:tcPr>
          <w:p w14:paraId="0585DFA6">
            <w:pPr>
              <w:pStyle w:val="14"/>
              <w:spacing w:line="258" w:lineRule="exact"/>
              <w:ind w:left="106"/>
              <w:rPr>
                <w:sz w:val="24"/>
              </w:rPr>
            </w:pPr>
            <w:r>
              <w:rPr>
                <w:spacing w:val="-4"/>
                <w:sz w:val="24"/>
              </w:rPr>
              <w:t>~194</w:t>
            </w:r>
          </w:p>
        </w:tc>
        <w:tc>
          <w:tcPr>
            <w:tcW w:w="1888" w:type="dxa"/>
          </w:tcPr>
          <w:p w14:paraId="2EB82B15">
            <w:pPr>
              <w:pStyle w:val="14"/>
              <w:spacing w:line="258" w:lineRule="exact"/>
              <w:rPr>
                <w:sz w:val="24"/>
              </w:rPr>
            </w:pPr>
            <w:r>
              <w:rPr>
                <w:spacing w:val="-4"/>
                <w:sz w:val="24"/>
              </w:rPr>
              <w:t>~5.9</w:t>
            </w:r>
          </w:p>
        </w:tc>
        <w:tc>
          <w:tcPr>
            <w:tcW w:w="3511" w:type="dxa"/>
          </w:tcPr>
          <w:p w14:paraId="21C7E99C">
            <w:pPr>
              <w:pStyle w:val="14"/>
              <w:spacing w:line="258" w:lineRule="exact"/>
              <w:ind w:left="110"/>
              <w:rPr>
                <w:sz w:val="24"/>
              </w:rPr>
            </w:pPr>
            <w:r>
              <w:rPr>
                <w:sz w:val="24"/>
              </w:rPr>
              <w:t>Heavily</w:t>
            </w:r>
            <w:r>
              <w:rPr>
                <w:spacing w:val="-5"/>
                <w:sz w:val="24"/>
              </w:rPr>
              <w:t xml:space="preserve"> </w:t>
            </w:r>
            <w:r>
              <w:rPr>
                <w:spacing w:val="-2"/>
                <w:sz w:val="24"/>
              </w:rPr>
              <w:t>Polluted</w:t>
            </w:r>
          </w:p>
        </w:tc>
      </w:tr>
    </w:tbl>
    <w:p w14:paraId="0705E8BF">
      <w:pPr>
        <w:pStyle w:val="11"/>
        <w:spacing w:before="1"/>
      </w:pPr>
    </w:p>
    <w:p w14:paraId="3160D78C">
      <w:pPr>
        <w:pStyle w:val="13"/>
        <w:numPr>
          <w:ilvl w:val="1"/>
          <w:numId w:val="1"/>
        </w:numPr>
        <w:tabs>
          <w:tab w:val="left" w:pos="885"/>
        </w:tabs>
        <w:spacing w:before="0" w:after="0" w:line="293" w:lineRule="exact"/>
        <w:ind w:left="885" w:right="0" w:hanging="360"/>
        <w:jc w:val="left"/>
        <w:rPr>
          <w:sz w:val="24"/>
        </w:rPr>
      </w:pPr>
      <w:r>
        <w:rPr>
          <w:sz w:val="24"/>
        </w:rPr>
        <w:t>AQI</w:t>
      </w:r>
      <w:r>
        <w:rPr>
          <w:spacing w:val="-5"/>
          <w:sz w:val="24"/>
        </w:rPr>
        <w:t xml:space="preserve"> </w:t>
      </w:r>
      <w:r>
        <w:rPr>
          <w:sz w:val="24"/>
        </w:rPr>
        <w:t>Category</w:t>
      </w:r>
      <w:r>
        <w:rPr>
          <w:spacing w:val="-3"/>
          <w:sz w:val="24"/>
        </w:rPr>
        <w:t xml:space="preserve"> </w:t>
      </w:r>
      <w:r>
        <w:rPr>
          <w:sz w:val="24"/>
        </w:rPr>
        <w:t>column was</w:t>
      </w:r>
      <w:r>
        <w:rPr>
          <w:spacing w:val="-1"/>
          <w:sz w:val="24"/>
        </w:rPr>
        <w:t xml:space="preserve"> </w:t>
      </w:r>
      <w:r>
        <w:rPr>
          <w:sz w:val="24"/>
        </w:rPr>
        <w:t>removed before</w:t>
      </w:r>
      <w:r>
        <w:rPr>
          <w:spacing w:val="-1"/>
          <w:sz w:val="24"/>
        </w:rPr>
        <w:t xml:space="preserve"> </w:t>
      </w:r>
      <w:r>
        <w:rPr>
          <w:spacing w:val="-2"/>
          <w:sz w:val="24"/>
        </w:rPr>
        <w:t>clustering</w:t>
      </w:r>
    </w:p>
    <w:p w14:paraId="1BA819A4">
      <w:pPr>
        <w:pStyle w:val="13"/>
        <w:numPr>
          <w:ilvl w:val="1"/>
          <w:numId w:val="1"/>
        </w:numPr>
        <w:tabs>
          <w:tab w:val="left" w:pos="885"/>
        </w:tabs>
        <w:spacing w:before="0" w:after="0" w:line="293" w:lineRule="exact"/>
        <w:ind w:left="885" w:right="0" w:hanging="360"/>
        <w:jc w:val="left"/>
        <w:rPr>
          <w:sz w:val="24"/>
        </w:rPr>
      </w:pPr>
      <w:r>
        <w:rPr>
          <w:sz w:val="24"/>
        </w:rPr>
        <w:t>Only</w:t>
      </w:r>
      <w:r>
        <w:rPr>
          <w:spacing w:val="-8"/>
          <w:sz w:val="24"/>
        </w:rPr>
        <w:t xml:space="preserve"> </w:t>
      </w:r>
      <w:r>
        <w:rPr>
          <w:sz w:val="24"/>
        </w:rPr>
        <w:t>numerical</w:t>
      </w:r>
      <w:r>
        <w:rPr>
          <w:spacing w:val="-1"/>
          <w:sz w:val="24"/>
        </w:rPr>
        <w:t xml:space="preserve"> </w:t>
      </w:r>
      <w:r>
        <w:rPr>
          <w:sz w:val="24"/>
        </w:rPr>
        <w:t>features</w:t>
      </w:r>
      <w:r>
        <w:rPr>
          <w:spacing w:val="1"/>
          <w:sz w:val="24"/>
        </w:rPr>
        <w:t xml:space="preserve"> </w:t>
      </w:r>
      <w:r>
        <w:rPr>
          <w:sz w:val="24"/>
        </w:rPr>
        <w:t>were</w:t>
      </w:r>
      <w:r>
        <w:rPr>
          <w:spacing w:val="-3"/>
          <w:sz w:val="24"/>
        </w:rPr>
        <w:t xml:space="preserve"> </w:t>
      </w:r>
      <w:r>
        <w:rPr>
          <w:sz w:val="24"/>
        </w:rPr>
        <w:t>used,</w:t>
      </w:r>
      <w:r>
        <w:rPr>
          <w:spacing w:val="-1"/>
          <w:sz w:val="24"/>
        </w:rPr>
        <w:t xml:space="preserve"> </w:t>
      </w:r>
      <w:r>
        <w:rPr>
          <w:sz w:val="24"/>
        </w:rPr>
        <w:t>standardized</w:t>
      </w:r>
      <w:r>
        <w:rPr>
          <w:spacing w:val="1"/>
          <w:sz w:val="24"/>
        </w:rPr>
        <w:t xml:space="preserve"> </w:t>
      </w:r>
      <w:r>
        <w:rPr>
          <w:sz w:val="24"/>
        </w:rPr>
        <w:t>via</w:t>
      </w:r>
      <w:r>
        <w:rPr>
          <w:spacing w:val="-1"/>
          <w:sz w:val="24"/>
        </w:rPr>
        <w:t xml:space="preserve"> </w:t>
      </w:r>
      <w:r>
        <w:rPr>
          <w:spacing w:val="-2"/>
          <w:sz w:val="24"/>
        </w:rPr>
        <w:t>StandardScaler</w:t>
      </w:r>
    </w:p>
    <w:p w14:paraId="78903C90">
      <w:pPr>
        <w:pStyle w:val="13"/>
        <w:numPr>
          <w:ilvl w:val="1"/>
          <w:numId w:val="1"/>
        </w:numPr>
        <w:tabs>
          <w:tab w:val="left" w:pos="885"/>
        </w:tabs>
        <w:spacing w:before="0" w:after="0" w:line="293" w:lineRule="exact"/>
        <w:ind w:left="885" w:right="0" w:hanging="360"/>
        <w:jc w:val="left"/>
        <w:rPr>
          <w:sz w:val="24"/>
        </w:rPr>
      </w:pPr>
      <w:r>
        <w:rPr>
          <w:sz w:val="24"/>
        </w:rPr>
        <mc:AlternateContent>
          <mc:Choice Requires="wps">
            <w:drawing>
              <wp:anchor distT="0" distB="0" distL="0" distR="0" simplePos="0" relativeHeight="251684864" behindDoc="1" locked="0" layoutInCell="1" allowOverlap="1">
                <wp:simplePos x="0" y="0"/>
                <wp:positionH relativeFrom="page">
                  <wp:posOffset>914400</wp:posOffset>
                </wp:positionH>
                <wp:positionV relativeFrom="paragraph">
                  <wp:posOffset>202565</wp:posOffset>
                </wp:positionV>
                <wp:extent cx="5790565" cy="6350"/>
                <wp:effectExtent l="0" t="0" r="0" b="0"/>
                <wp:wrapTopAndBottom/>
                <wp:docPr id="24" name="Graphic 24"/>
                <wp:cNvGraphicFramePr/>
                <a:graphic xmlns:a="http://schemas.openxmlformats.org/drawingml/2006/main">
                  <a:graphicData uri="http://schemas.microsoft.com/office/word/2010/wordprocessingShape">
                    <wps:wsp>
                      <wps:cNvSpPr/>
                      <wps:spPr>
                        <a:xfrm>
                          <a:off x="0" y="0"/>
                          <a:ext cx="5790565" cy="6350"/>
                        </a:xfrm>
                        <a:custGeom>
                          <a:avLst/>
                          <a:gdLst/>
                          <a:ahLst/>
                          <a:cxnLst/>
                          <a:rect l="l" t="t" r="r" b="b"/>
                          <a:pathLst>
                            <a:path w="5790565" h="6350">
                              <a:moveTo>
                                <a:pt x="1923542" y="0"/>
                              </a:moveTo>
                              <a:lnTo>
                                <a:pt x="0" y="0"/>
                              </a:lnTo>
                              <a:lnTo>
                                <a:pt x="0" y="6083"/>
                              </a:lnTo>
                              <a:lnTo>
                                <a:pt x="1923542" y="6083"/>
                              </a:lnTo>
                              <a:lnTo>
                                <a:pt x="1923542" y="0"/>
                              </a:lnTo>
                              <a:close/>
                            </a:path>
                            <a:path w="5790565" h="6350">
                              <a:moveTo>
                                <a:pt x="5790514" y="0"/>
                              </a:moveTo>
                              <a:lnTo>
                                <a:pt x="3859352" y="0"/>
                              </a:lnTo>
                              <a:lnTo>
                                <a:pt x="3853256" y="0"/>
                              </a:lnTo>
                              <a:lnTo>
                                <a:pt x="1929714" y="0"/>
                              </a:lnTo>
                              <a:lnTo>
                                <a:pt x="1923618" y="0"/>
                              </a:lnTo>
                              <a:lnTo>
                                <a:pt x="1923618" y="6083"/>
                              </a:lnTo>
                              <a:lnTo>
                                <a:pt x="1929714" y="6083"/>
                              </a:lnTo>
                              <a:lnTo>
                                <a:pt x="3853256" y="6083"/>
                              </a:lnTo>
                              <a:lnTo>
                                <a:pt x="3859352" y="6083"/>
                              </a:lnTo>
                              <a:lnTo>
                                <a:pt x="5790514" y="6083"/>
                              </a:lnTo>
                              <a:lnTo>
                                <a:pt x="5790514" y="0"/>
                              </a:lnTo>
                              <a:close/>
                            </a:path>
                          </a:pathLst>
                        </a:custGeom>
                        <a:solidFill>
                          <a:srgbClr val="000000"/>
                        </a:solidFill>
                      </wps:spPr>
                      <wps:bodyPr wrap="square" lIns="0" tIns="0" rIns="0" bIns="0" rtlCol="0">
                        <a:noAutofit/>
                      </wps:bodyPr>
                    </wps:wsp>
                  </a:graphicData>
                </a:graphic>
              </wp:anchor>
            </w:drawing>
          </mc:Choice>
          <mc:Fallback>
            <w:pict>
              <v:shape id="Graphic 24" o:spid="_x0000_s1026" o:spt="100" style="position:absolute;left:0pt;margin-left:72pt;margin-top:15.95pt;height:0.5pt;width:455.95pt;mso-position-horizontal-relative:page;mso-wrap-distance-bottom:0pt;mso-wrap-distance-top:0pt;z-index:-251631616;mso-width-relative:page;mso-height-relative:page;" fillcolor="#000000" filled="t" stroked="f" coordsize="5790565,6350" o:gfxdata="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UGVVktgAAAAKAQAADwAAAAAAAAABACAAAAAiAAAA&#10;ZHJzL2Rvd25yZXYueG1sUEsBAhQAFAAAAAgAh07iQPVHwbZ5AgAA7wYAAA4AAAAAAAAAAQAgAAAA&#10;JwEAAGRycy9lMm9Eb2MueG1sUEsFBgAAAAAGAAYAWQEAABIGAAAAAA==&#10;" path="m1923542,0l0,0,0,6083,1923542,6083,1923542,0xem5790514,0l3859352,0,3853256,0,1929714,0,1923618,0,1923618,6083,1929714,6083,3853256,6083,3859352,6083,5790514,6083,5790514,0xe">
                <v:fill on="t" focussize="0,0"/>
                <v:stroke on="f"/>
                <v:imagedata o:title=""/>
                <o:lock v:ext="edit" aspectratio="f"/>
                <v:textbox inset="0mm,0mm,0mm,0mm"/>
                <w10:wrap type="topAndBottom"/>
              </v:shape>
            </w:pict>
          </mc:Fallback>
        </mc:AlternateContent>
      </w:r>
      <w:r>
        <w:rPr>
          <w:sz w:val="24"/>
        </w:rPr>
        <w:t>K</w:t>
      </w:r>
      <w:r>
        <w:rPr>
          <w:spacing w:val="-1"/>
          <w:sz w:val="24"/>
        </w:rPr>
        <w:t xml:space="preserve"> </w:t>
      </w:r>
      <w:r>
        <w:rPr>
          <w:sz w:val="24"/>
        </w:rPr>
        <w:t>=</w:t>
      </w:r>
      <w:r>
        <w:rPr>
          <w:spacing w:val="-2"/>
          <w:sz w:val="24"/>
        </w:rPr>
        <w:t xml:space="preserve"> </w:t>
      </w:r>
      <w:r>
        <w:rPr>
          <w:sz w:val="24"/>
        </w:rPr>
        <w:t>3</w:t>
      </w:r>
      <w:r>
        <w:rPr>
          <w:spacing w:val="-1"/>
          <w:sz w:val="24"/>
        </w:rPr>
        <w:t xml:space="preserve"> </w:t>
      </w:r>
      <w:r>
        <w:rPr>
          <w:sz w:val="24"/>
        </w:rPr>
        <w:t>clusters</w:t>
      </w:r>
      <w:r>
        <w:rPr>
          <w:spacing w:val="-1"/>
          <w:sz w:val="24"/>
        </w:rPr>
        <w:t xml:space="preserve"> </w:t>
      </w:r>
      <w:r>
        <w:rPr>
          <w:sz w:val="24"/>
        </w:rPr>
        <w:t xml:space="preserve">were </w:t>
      </w:r>
      <w:r>
        <w:rPr>
          <w:spacing w:val="-2"/>
          <w:sz w:val="24"/>
        </w:rPr>
        <w:t>applied</w:t>
      </w:r>
    </w:p>
    <w:p w14:paraId="521EC4E0">
      <w:pPr>
        <w:pStyle w:val="13"/>
        <w:spacing w:after="0" w:line="293" w:lineRule="exact"/>
        <w:jc w:val="left"/>
        <w:rPr>
          <w:sz w:val="24"/>
        </w:rPr>
        <w:sectPr>
          <w:pgSz w:w="11910" w:h="16840"/>
          <w:pgMar w:top="1580" w:right="1133" w:bottom="900" w:left="1275" w:header="1244" w:footer="700" w:gutter="0"/>
          <w:cols w:space="720" w:num="1"/>
        </w:sectPr>
      </w:pPr>
    </w:p>
    <w:p w14:paraId="31E9F6D0">
      <w:pPr>
        <w:pStyle w:val="11"/>
        <w:spacing w:before="199" w:after="1"/>
        <w:rPr>
          <w:sz w:val="20"/>
        </w:rPr>
      </w:pPr>
      <w:r>
        <w:rPr>
          <w:sz w:val="20"/>
        </w:rPr>
        <w:drawing>
          <wp:anchor distT="0" distB="0" distL="0" distR="0" simplePos="0" relativeHeight="251671552" behindDoc="1" locked="0" layoutInCell="1" allowOverlap="1">
            <wp:simplePos x="0" y="0"/>
            <wp:positionH relativeFrom="page">
              <wp:posOffset>533400</wp:posOffset>
            </wp:positionH>
            <wp:positionV relativeFrom="page">
              <wp:posOffset>479425</wp:posOffset>
            </wp:positionV>
            <wp:extent cx="876300" cy="662940"/>
            <wp:effectExtent l="0" t="0" r="0" b="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8" cstate="print"/>
                    <a:stretch>
                      <a:fillRect/>
                    </a:stretch>
                  </pic:blipFill>
                  <pic:spPr>
                    <a:xfrm>
                      <a:off x="0" y="0"/>
                      <a:ext cx="876300" cy="662940"/>
                    </a:xfrm>
                    <a:prstGeom prst="rect">
                      <a:avLst/>
                    </a:prstGeom>
                  </pic:spPr>
                </pic:pic>
              </a:graphicData>
            </a:graphic>
          </wp:anchor>
        </w:drawing>
      </w:r>
      <w:r>
        <w:rPr>
          <w:sz w:val="20"/>
        </w:rPr>
        <mc:AlternateContent>
          <mc:Choice Requires="wps">
            <w:drawing>
              <wp:anchor distT="0" distB="0" distL="0" distR="0" simplePos="0" relativeHeight="251672576" behindDoc="1" locked="0" layoutInCell="1" allowOverlap="1">
                <wp:simplePos x="0" y="0"/>
                <wp:positionH relativeFrom="page">
                  <wp:posOffset>322580</wp:posOffset>
                </wp:positionH>
                <wp:positionV relativeFrom="page">
                  <wp:posOffset>322580</wp:posOffset>
                </wp:positionV>
                <wp:extent cx="6934200" cy="10066020"/>
                <wp:effectExtent l="0" t="0" r="0" b="0"/>
                <wp:wrapNone/>
                <wp:docPr id="26" name="Graphic 26"/>
                <wp:cNvGraphicFramePr/>
                <a:graphic xmlns:a="http://schemas.openxmlformats.org/drawingml/2006/main">
                  <a:graphicData uri="http://schemas.microsoft.com/office/word/2010/wordprocessingShape">
                    <wps:wsp>
                      <wps:cNvSpPr/>
                      <wps:spPr>
                        <a:xfrm>
                          <a:off x="0" y="0"/>
                          <a:ext cx="6934200" cy="10066020"/>
                        </a:xfrm>
                        <a:custGeom>
                          <a:avLst/>
                          <a:gdLst/>
                          <a:ahLst/>
                          <a:cxnLst/>
                          <a:rect l="l" t="t" r="r" b="b"/>
                          <a:pathLst>
                            <a:path w="6934200" h="10066020">
                              <a:moveTo>
                                <a:pt x="6934200" y="18288"/>
                              </a:moveTo>
                              <a:lnTo>
                                <a:pt x="6915912" y="18288"/>
                              </a:lnTo>
                              <a:lnTo>
                                <a:pt x="6915912" y="0"/>
                              </a:lnTo>
                              <a:lnTo>
                                <a:pt x="6897624" y="0"/>
                              </a:lnTo>
                              <a:lnTo>
                                <a:pt x="6897624" y="18288"/>
                              </a:lnTo>
                              <a:lnTo>
                                <a:pt x="6897624" y="10029444"/>
                              </a:lnTo>
                              <a:lnTo>
                                <a:pt x="18288" y="10029444"/>
                              </a:lnTo>
                              <a:lnTo>
                                <a:pt x="18288" y="18288"/>
                              </a:lnTo>
                              <a:lnTo>
                                <a:pt x="6897624" y="18288"/>
                              </a:lnTo>
                              <a:lnTo>
                                <a:pt x="6897624" y="0"/>
                              </a:lnTo>
                              <a:lnTo>
                                <a:pt x="18288" y="0"/>
                              </a:lnTo>
                              <a:lnTo>
                                <a:pt x="0" y="0"/>
                              </a:lnTo>
                              <a:lnTo>
                                <a:pt x="0" y="18288"/>
                              </a:lnTo>
                              <a:lnTo>
                                <a:pt x="0" y="10029444"/>
                              </a:lnTo>
                              <a:lnTo>
                                <a:pt x="0" y="10047732"/>
                              </a:lnTo>
                              <a:lnTo>
                                <a:pt x="18288" y="10047732"/>
                              </a:lnTo>
                              <a:lnTo>
                                <a:pt x="6897624"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lnTo>
                                <a:pt x="6915912" y="10029457"/>
                              </a:lnTo>
                              <a:lnTo>
                                <a:pt x="6934200" y="10029444"/>
                              </a:lnTo>
                              <a:lnTo>
                                <a:pt x="6934200" y="18288"/>
                              </a:lnTo>
                              <a:close/>
                            </a:path>
                          </a:pathLst>
                        </a:custGeom>
                        <a:solidFill>
                          <a:srgbClr val="000000"/>
                        </a:solidFill>
                      </wps:spPr>
                      <wps:bodyPr wrap="square" lIns="0" tIns="0" rIns="0" bIns="0" rtlCol="0">
                        <a:noAutofit/>
                      </wps:bodyPr>
                    </wps:wsp>
                  </a:graphicData>
                </a:graphic>
              </wp:anchor>
            </w:drawing>
          </mc:Choice>
          <mc:Fallback>
            <w:pict>
              <v:shape id="Graphic 26" o:spid="_x0000_s1026" o:spt="100" style="position:absolute;left:0pt;margin-left:25.4pt;margin-top:25.4pt;height:792.6pt;width:546pt;mso-position-horizontal-relative:page;mso-position-vertical-relative:page;z-index:-251643904;mso-width-relative:page;mso-height-relative:page;" fillcolor="#000000" filled="t" stroked="f" coordsize="6934200,10066020" o:gfxdata="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jN3g+2AAA&#10;AAsBAAAPAAAAAAAAAAEAIAAAACIAAABkcnMvZG93bnJldi54bWxQSwECFAAUAAAACACHTuJA9jSe&#10;KMkCAAAaCQAADgAAAAAAAAABACAAAAAnAQAAZHJzL2Uyb0RvYy54bWxQSwUGAAAAAAYABgBZAQAA&#10;YgYAAAAA&#10;" path="m6934200,18288l6915912,18288,6915912,0,6897624,0,6897624,18288,6897624,10029444,18288,10029444,18288,18288,6897624,18288,6897624,0,18288,0,0,0,0,18288,0,10029444,0,10047732,18288,10047732,6897624,10047732,6915912,10047732,6897624,10047745,18288,10047745,18288,10066020,6897624,10066020,6915912,10066020,6934187,10066020,6934200,10029457,6915912,10029457,6934200,10029444,6934200,18288xe">
                <v:fill on="t" focussize="0,0"/>
                <v:stroke on="f"/>
                <v:imagedata o:title=""/>
                <o:lock v:ext="edit" aspectratio="f"/>
                <v:textbox inset="0mm,0mm,0mm,0mm"/>
              </v:shape>
            </w:pict>
          </mc:Fallback>
        </mc:AlternateContent>
      </w:r>
    </w:p>
    <w:p w14:paraId="0C759A9D">
      <w:pPr>
        <w:spacing w:line="240" w:lineRule="auto"/>
        <w:ind w:left="28" w:right="0" w:firstLine="0"/>
        <w:rPr>
          <w:sz w:val="20"/>
        </w:rPr>
      </w:pPr>
      <w:r>
        <w:rPr>
          <w:sz w:val="20"/>
        </w:rPr>
        <mc:AlternateContent>
          <mc:Choice Requires="wps">
            <w:drawing>
              <wp:inline distT="0" distB="0" distL="0" distR="0">
                <wp:extent cx="5946140" cy="247015"/>
                <wp:effectExtent l="9525" t="0" r="6985" b="10160"/>
                <wp:docPr id="27" name="Textbox 27"/>
                <wp:cNvGraphicFramePr/>
                <a:graphic xmlns:a="http://schemas.openxmlformats.org/drawingml/2006/main">
                  <a:graphicData uri="http://schemas.microsoft.com/office/word/2010/wordprocessingShape">
                    <wps:wsp>
                      <wps:cNvSpPr txBox="1"/>
                      <wps:spPr>
                        <a:xfrm>
                          <a:off x="0" y="0"/>
                          <a:ext cx="5946140" cy="247015"/>
                        </a:xfrm>
                        <a:prstGeom prst="rect">
                          <a:avLst/>
                        </a:prstGeom>
                        <a:solidFill>
                          <a:srgbClr val="CCCCCC"/>
                        </a:solidFill>
                        <a:ln w="18288">
                          <a:solidFill>
                            <a:srgbClr val="000000"/>
                          </a:solidFill>
                          <a:prstDash val="solid"/>
                        </a:ln>
                      </wps:spPr>
                      <wps:txbx>
                        <w:txbxContent>
                          <w:p w14:paraId="1AB5FC28">
                            <w:pPr>
                              <w:spacing w:before="19"/>
                              <w:ind w:left="2522" w:right="0" w:firstLine="0"/>
                              <w:jc w:val="left"/>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8"/>
                                <w:sz w:val="28"/>
                              </w:rPr>
                              <w:t xml:space="preserve"> </w:t>
                            </w:r>
                            <w:r>
                              <w:rPr>
                                <w:b/>
                                <w:color w:val="000000"/>
                                <w:spacing w:val="-2"/>
                                <w:sz w:val="28"/>
                              </w:rPr>
                              <w:t>DEPARTMENT</w:t>
                            </w:r>
                          </w:p>
                        </w:txbxContent>
                      </wps:txbx>
                      <wps:bodyPr wrap="square" lIns="0" tIns="0" rIns="0" bIns="0" rtlCol="0">
                        <a:noAutofit/>
                      </wps:bodyPr>
                    </wps:wsp>
                  </a:graphicData>
                </a:graphic>
              </wp:inline>
            </w:drawing>
          </mc:Choice>
          <mc:Fallback>
            <w:pict>
              <v:shape id="Textbox 27" o:spid="_x0000_s1026" o:spt="202" type="#_x0000_t202" style="height:19.45pt;width:468.2pt;" fillcolor="#CCCCCC" filled="t" stroked="t" coordsize="21600,21600" o:gfxdata="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1v4rw&#10;1AAAAAQBAAAPAAAAAAAAAAEAIAAAACIAAABkcnMvZG93bnJldi54bWxQSwECFAAUAAAACACHTuJA&#10;TR9OM+wBAAAOBAAADgAAAAAAAAABACAAAAAjAQAAZHJzL2Uyb0RvYy54bWxQSwUGAAAAAAYABgBZ&#10;AQAAgQUAAAAA&#10;">
                <v:fill on="t" focussize="0,0"/>
                <v:stroke weight="1.44pt" color="#000000" joinstyle="round"/>
                <v:imagedata o:title=""/>
                <o:lock v:ext="edit" aspectratio="f"/>
                <v:textbox inset="0mm,0mm,0mm,0mm">
                  <w:txbxContent>
                    <w:p w14:paraId="1AB5FC28">
                      <w:pPr>
                        <w:spacing w:before="19"/>
                        <w:ind w:left="2522" w:right="0" w:firstLine="0"/>
                        <w:jc w:val="left"/>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8"/>
                          <w:sz w:val="28"/>
                        </w:rPr>
                        <w:t xml:space="preserve"> </w:t>
                      </w:r>
                      <w:r>
                        <w:rPr>
                          <w:b/>
                          <w:color w:val="000000"/>
                          <w:spacing w:val="-2"/>
                          <w:sz w:val="28"/>
                        </w:rPr>
                        <w:t>DEPARTMENT</w:t>
                      </w:r>
                    </w:p>
                  </w:txbxContent>
                </v:textbox>
                <w10:wrap type="none"/>
                <w10:anchorlock/>
              </v:shape>
            </w:pict>
          </mc:Fallback>
        </mc:AlternateContent>
      </w:r>
    </w:p>
    <w:p w14:paraId="0C9AAE8B">
      <w:pPr>
        <w:pStyle w:val="13"/>
        <w:numPr>
          <w:ilvl w:val="1"/>
          <w:numId w:val="1"/>
        </w:numPr>
        <w:tabs>
          <w:tab w:val="left" w:pos="885"/>
        </w:tabs>
        <w:spacing w:before="214" w:after="0" w:line="240" w:lineRule="auto"/>
        <w:ind w:left="885" w:right="222" w:hanging="360"/>
        <w:jc w:val="left"/>
        <w:rPr>
          <w:sz w:val="24"/>
        </w:rPr>
      </w:pPr>
      <w:r>
        <w:rPr>
          <w:sz w:val="24"/>
        </w:rPr>
        <w:t>A cluster summary table showed average feature values per cluster, representing low, medium, and high pollution groupings</w:t>
      </w:r>
    </w:p>
    <w:p w14:paraId="7165F869">
      <w:pPr>
        <w:pStyle w:val="13"/>
        <w:numPr>
          <w:ilvl w:val="1"/>
          <w:numId w:val="1"/>
        </w:numPr>
        <w:tabs>
          <w:tab w:val="left" w:pos="885"/>
        </w:tabs>
        <w:spacing w:before="0" w:after="0" w:line="293" w:lineRule="exact"/>
        <w:ind w:left="885" w:right="0" w:hanging="360"/>
        <w:jc w:val="left"/>
        <w:rPr>
          <w:sz w:val="24"/>
        </w:rPr>
      </w:pPr>
      <w:r>
        <w:rPr>
          <w:sz w:val="24"/>
        </w:rPr>
        <w:t>The</w:t>
      </w:r>
      <w:r>
        <w:rPr>
          <w:spacing w:val="-3"/>
          <w:sz w:val="24"/>
        </w:rPr>
        <w:t xml:space="preserve"> </w:t>
      </w:r>
      <w:r>
        <w:rPr>
          <w:sz w:val="24"/>
        </w:rPr>
        <w:t>three clusters</w:t>
      </w:r>
      <w:r>
        <w:rPr>
          <w:spacing w:val="-1"/>
          <w:sz w:val="24"/>
        </w:rPr>
        <w:t xml:space="preserve"> </w:t>
      </w:r>
      <w:r>
        <w:rPr>
          <w:sz w:val="24"/>
        </w:rPr>
        <w:t>differentiate</w:t>
      </w:r>
      <w:r>
        <w:rPr>
          <w:spacing w:val="-1"/>
          <w:sz w:val="24"/>
        </w:rPr>
        <w:t xml:space="preserve"> </w:t>
      </w:r>
      <w:r>
        <w:rPr>
          <w:sz w:val="24"/>
        </w:rPr>
        <w:t>between distinct</w:t>
      </w:r>
      <w:r>
        <w:rPr>
          <w:spacing w:val="-1"/>
          <w:sz w:val="24"/>
        </w:rPr>
        <w:t xml:space="preserve"> </w:t>
      </w:r>
      <w:r>
        <w:rPr>
          <w:sz w:val="24"/>
        </w:rPr>
        <w:t>pollution</w:t>
      </w:r>
      <w:r>
        <w:rPr>
          <w:spacing w:val="-1"/>
          <w:sz w:val="24"/>
        </w:rPr>
        <w:t xml:space="preserve"> </w:t>
      </w:r>
      <w:r>
        <w:rPr>
          <w:sz w:val="24"/>
        </w:rPr>
        <w:t>severity</w:t>
      </w:r>
      <w:r>
        <w:rPr>
          <w:spacing w:val="-5"/>
          <w:sz w:val="24"/>
        </w:rPr>
        <w:t xml:space="preserve"> </w:t>
      </w:r>
      <w:r>
        <w:rPr>
          <w:spacing w:val="-2"/>
          <w:sz w:val="24"/>
        </w:rPr>
        <w:t>levels</w:t>
      </w:r>
    </w:p>
    <w:p w14:paraId="75D8004A">
      <w:pPr>
        <w:pStyle w:val="11"/>
        <w:spacing w:before="46"/>
      </w:pPr>
    </w:p>
    <w:p w14:paraId="1E165295">
      <w:pPr>
        <w:pStyle w:val="7"/>
        <w:numPr>
          <w:ilvl w:val="0"/>
          <w:numId w:val="1"/>
        </w:numPr>
        <w:tabs>
          <w:tab w:val="left" w:pos="585"/>
        </w:tabs>
        <w:spacing w:before="0" w:after="0" w:line="240" w:lineRule="auto"/>
        <w:ind w:left="585" w:right="0" w:hanging="420"/>
        <w:jc w:val="both"/>
      </w:pPr>
      <w:r>
        <w:t>PCA</w:t>
      </w:r>
      <w:r>
        <w:rPr>
          <w:spacing w:val="-5"/>
        </w:rPr>
        <w:t xml:space="preserve"> </w:t>
      </w:r>
      <w:r>
        <w:rPr>
          <w:spacing w:val="-2"/>
        </w:rPr>
        <w:t>visualization</w:t>
      </w:r>
    </w:p>
    <w:p w14:paraId="7E0FEB7F">
      <w:pPr>
        <w:pStyle w:val="11"/>
        <w:spacing w:before="59"/>
        <w:ind w:left="165"/>
      </w:pPr>
      <w:r>
        <w:t>PCA</w:t>
      </w:r>
      <w:r>
        <w:rPr>
          <w:spacing w:val="69"/>
        </w:rPr>
        <w:t xml:space="preserve"> </w:t>
      </w:r>
      <w:r>
        <w:t>was</w:t>
      </w:r>
      <w:r>
        <w:rPr>
          <w:spacing w:val="70"/>
        </w:rPr>
        <w:t xml:space="preserve"> </w:t>
      </w:r>
      <w:r>
        <w:t>applied</w:t>
      </w:r>
      <w:r>
        <w:rPr>
          <w:spacing w:val="70"/>
        </w:rPr>
        <w:t xml:space="preserve"> </w:t>
      </w:r>
      <w:r>
        <w:t>to</w:t>
      </w:r>
      <w:r>
        <w:rPr>
          <w:spacing w:val="68"/>
        </w:rPr>
        <w:t xml:space="preserve"> </w:t>
      </w:r>
      <w:r>
        <w:t>the</w:t>
      </w:r>
      <w:r>
        <w:rPr>
          <w:spacing w:val="69"/>
        </w:rPr>
        <w:t xml:space="preserve"> </w:t>
      </w:r>
      <w:r>
        <w:t>standardized</w:t>
      </w:r>
      <w:r>
        <w:rPr>
          <w:spacing w:val="70"/>
        </w:rPr>
        <w:t xml:space="preserve"> </w:t>
      </w:r>
      <w:r>
        <w:t>numerical</w:t>
      </w:r>
      <w:r>
        <w:rPr>
          <w:spacing w:val="70"/>
        </w:rPr>
        <w:t xml:space="preserve"> </w:t>
      </w:r>
      <w:r>
        <w:t>features</w:t>
      </w:r>
      <w:r>
        <w:rPr>
          <w:spacing w:val="70"/>
        </w:rPr>
        <w:t xml:space="preserve"> </w:t>
      </w:r>
      <w:r>
        <w:t>to</w:t>
      </w:r>
      <w:r>
        <w:rPr>
          <w:spacing w:val="70"/>
        </w:rPr>
        <w:t xml:space="preserve"> </w:t>
      </w:r>
      <w:r>
        <w:t>reduce</w:t>
      </w:r>
      <w:r>
        <w:rPr>
          <w:spacing w:val="69"/>
        </w:rPr>
        <w:t xml:space="preserve"> </w:t>
      </w:r>
      <w:r>
        <w:t>dimensionality</w:t>
      </w:r>
      <w:r>
        <w:rPr>
          <w:spacing w:val="40"/>
        </w:rPr>
        <w:t xml:space="preserve"> </w:t>
      </w:r>
      <w:r>
        <w:t>to</w:t>
      </w:r>
      <w:r>
        <w:rPr>
          <w:spacing w:val="70"/>
        </w:rPr>
        <w:t xml:space="preserve"> </w:t>
      </w:r>
      <w:r>
        <w:t>2 components for visualization.</w:t>
      </w:r>
    </w:p>
    <w:p w14:paraId="3EE247C6">
      <w:pPr>
        <w:pStyle w:val="11"/>
        <w:spacing w:before="4"/>
        <w:rPr>
          <w:sz w:val="5"/>
        </w:rPr>
      </w:pPr>
    </w:p>
    <w:tbl>
      <w:tblPr>
        <w:tblStyle w:val="10"/>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2701"/>
      </w:tblGrid>
      <w:tr w14:paraId="065728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701" w:type="dxa"/>
          </w:tcPr>
          <w:p w14:paraId="4D3210FB">
            <w:pPr>
              <w:pStyle w:val="14"/>
              <w:rPr>
                <w:b/>
                <w:sz w:val="24"/>
              </w:rPr>
            </w:pPr>
            <w:r>
              <w:rPr>
                <w:b/>
                <w:spacing w:val="-2"/>
                <w:sz w:val="24"/>
              </w:rPr>
              <w:t>Component</w:t>
            </w:r>
          </w:p>
        </w:tc>
        <w:tc>
          <w:tcPr>
            <w:tcW w:w="2701" w:type="dxa"/>
          </w:tcPr>
          <w:p w14:paraId="0DDEB6F0">
            <w:pPr>
              <w:pStyle w:val="14"/>
              <w:rPr>
                <w:b/>
                <w:sz w:val="24"/>
              </w:rPr>
            </w:pPr>
            <w:r>
              <w:rPr>
                <w:b/>
                <w:sz w:val="24"/>
              </w:rPr>
              <w:t>Explained</w:t>
            </w:r>
            <w:r>
              <w:rPr>
                <w:b/>
                <w:spacing w:val="-1"/>
                <w:sz w:val="24"/>
              </w:rPr>
              <w:t xml:space="preserve"> </w:t>
            </w:r>
            <w:r>
              <w:rPr>
                <w:b/>
                <w:spacing w:val="-2"/>
                <w:sz w:val="24"/>
              </w:rPr>
              <w:t>Variance</w:t>
            </w:r>
          </w:p>
        </w:tc>
      </w:tr>
      <w:tr w14:paraId="4A0C80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701" w:type="dxa"/>
          </w:tcPr>
          <w:p w14:paraId="4D801DC0">
            <w:pPr>
              <w:pStyle w:val="14"/>
              <w:spacing w:before="1" w:line="257" w:lineRule="exact"/>
              <w:rPr>
                <w:b/>
                <w:sz w:val="24"/>
              </w:rPr>
            </w:pPr>
            <w:r>
              <w:rPr>
                <w:b/>
                <w:spacing w:val="-5"/>
                <w:sz w:val="24"/>
              </w:rPr>
              <w:t>PC1</w:t>
            </w:r>
          </w:p>
        </w:tc>
        <w:tc>
          <w:tcPr>
            <w:tcW w:w="2701" w:type="dxa"/>
          </w:tcPr>
          <w:p w14:paraId="7C3F5FCE">
            <w:pPr>
              <w:pStyle w:val="14"/>
              <w:spacing w:before="1" w:line="257" w:lineRule="exact"/>
              <w:rPr>
                <w:sz w:val="24"/>
              </w:rPr>
            </w:pPr>
            <w:r>
              <w:rPr>
                <w:spacing w:val="-2"/>
                <w:sz w:val="24"/>
              </w:rPr>
              <w:t>~14.2%</w:t>
            </w:r>
          </w:p>
        </w:tc>
      </w:tr>
      <w:tr w14:paraId="4F402D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701" w:type="dxa"/>
          </w:tcPr>
          <w:p w14:paraId="6B093253">
            <w:pPr>
              <w:pStyle w:val="14"/>
              <w:rPr>
                <w:b/>
                <w:sz w:val="24"/>
              </w:rPr>
            </w:pPr>
            <w:r>
              <w:rPr>
                <w:b/>
                <w:spacing w:val="-5"/>
                <w:sz w:val="24"/>
              </w:rPr>
              <w:t>PC2</w:t>
            </w:r>
          </w:p>
        </w:tc>
        <w:tc>
          <w:tcPr>
            <w:tcW w:w="2701" w:type="dxa"/>
          </w:tcPr>
          <w:p w14:paraId="73E8923C">
            <w:pPr>
              <w:pStyle w:val="14"/>
              <w:rPr>
                <w:sz w:val="24"/>
              </w:rPr>
            </w:pPr>
            <w:r>
              <w:rPr>
                <w:spacing w:val="-2"/>
                <w:sz w:val="24"/>
              </w:rPr>
              <w:t>~7.2%</w:t>
            </w:r>
          </w:p>
        </w:tc>
      </w:tr>
      <w:tr w14:paraId="36AD4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701" w:type="dxa"/>
          </w:tcPr>
          <w:p w14:paraId="2FE4A8A3">
            <w:pPr>
              <w:pStyle w:val="14"/>
              <w:rPr>
                <w:b/>
                <w:sz w:val="24"/>
              </w:rPr>
            </w:pPr>
            <w:r>
              <w:rPr>
                <w:b/>
                <w:sz w:val="24"/>
              </w:rPr>
              <w:t>PC1</w:t>
            </w:r>
            <w:r>
              <w:rPr>
                <w:b/>
                <w:spacing w:val="-2"/>
                <w:sz w:val="24"/>
              </w:rPr>
              <w:t xml:space="preserve"> </w:t>
            </w:r>
            <w:r>
              <w:rPr>
                <w:b/>
                <w:sz w:val="24"/>
              </w:rPr>
              <w:t>+ PC2</w:t>
            </w:r>
            <w:r>
              <w:rPr>
                <w:b/>
                <w:spacing w:val="-1"/>
                <w:sz w:val="24"/>
              </w:rPr>
              <w:t xml:space="preserve"> </w:t>
            </w:r>
            <w:r>
              <w:rPr>
                <w:b/>
                <w:spacing w:val="-2"/>
                <w:sz w:val="24"/>
              </w:rPr>
              <w:t>Total</w:t>
            </w:r>
          </w:p>
        </w:tc>
        <w:tc>
          <w:tcPr>
            <w:tcW w:w="2701" w:type="dxa"/>
          </w:tcPr>
          <w:p w14:paraId="45B0AA02">
            <w:pPr>
              <w:pStyle w:val="14"/>
              <w:rPr>
                <w:sz w:val="24"/>
              </w:rPr>
            </w:pPr>
            <w:r>
              <w:rPr>
                <w:spacing w:val="-2"/>
                <w:sz w:val="24"/>
              </w:rPr>
              <w:t>~21.4%</w:t>
            </w:r>
          </w:p>
        </w:tc>
      </w:tr>
    </w:tbl>
    <w:p w14:paraId="2E57DC4A">
      <w:pPr>
        <w:pStyle w:val="11"/>
        <w:spacing w:before="121"/>
      </w:pPr>
    </w:p>
    <w:p w14:paraId="472BC2AC">
      <w:pPr>
        <w:pStyle w:val="13"/>
        <w:numPr>
          <w:ilvl w:val="1"/>
          <w:numId w:val="1"/>
        </w:numPr>
        <w:tabs>
          <w:tab w:val="left" w:pos="885"/>
        </w:tabs>
        <w:spacing w:before="0" w:after="0" w:line="293" w:lineRule="exact"/>
        <w:ind w:left="885" w:right="0" w:hanging="360"/>
        <w:jc w:val="left"/>
        <w:rPr>
          <w:sz w:val="24"/>
        </w:rPr>
      </w:pPr>
      <w:r>
        <w:rPr>
          <w:sz w:val="24"/>
        </w:rPr>
        <w:t>PCA</w:t>
      </w:r>
      <w:r>
        <w:rPr>
          <w:spacing w:val="-1"/>
          <w:sz w:val="24"/>
        </w:rPr>
        <w:t xml:space="preserve"> </w:t>
      </w:r>
      <w:r>
        <w:rPr>
          <w:sz w:val="24"/>
        </w:rPr>
        <w:t>reduced</w:t>
      </w:r>
      <w:r>
        <w:rPr>
          <w:spacing w:val="-1"/>
          <w:sz w:val="24"/>
        </w:rPr>
        <w:t xml:space="preserve"> </w:t>
      </w:r>
      <w:r>
        <w:rPr>
          <w:sz w:val="24"/>
        </w:rPr>
        <w:t>the high-dimensional</w:t>
      </w:r>
      <w:r>
        <w:rPr>
          <w:spacing w:val="-1"/>
          <w:sz w:val="24"/>
        </w:rPr>
        <w:t xml:space="preserve"> </w:t>
      </w:r>
      <w:r>
        <w:rPr>
          <w:sz w:val="24"/>
        </w:rPr>
        <w:t>data</w:t>
      </w:r>
      <w:r>
        <w:rPr>
          <w:spacing w:val="-1"/>
          <w:sz w:val="24"/>
        </w:rPr>
        <w:t xml:space="preserve"> </w:t>
      </w:r>
      <w:r>
        <w:rPr>
          <w:sz w:val="24"/>
        </w:rPr>
        <w:t>to</w:t>
      </w:r>
      <w:r>
        <w:rPr>
          <w:spacing w:val="-1"/>
          <w:sz w:val="24"/>
        </w:rPr>
        <w:t xml:space="preserve"> </w:t>
      </w:r>
      <w:r>
        <w:rPr>
          <w:sz w:val="24"/>
        </w:rPr>
        <w:t>2 principal</w:t>
      </w:r>
      <w:r>
        <w:rPr>
          <w:spacing w:val="-1"/>
          <w:sz w:val="24"/>
        </w:rPr>
        <w:t xml:space="preserve"> </w:t>
      </w:r>
      <w:r>
        <w:rPr>
          <w:sz w:val="24"/>
        </w:rPr>
        <w:t>components (PC1</w:t>
      </w:r>
      <w:r>
        <w:rPr>
          <w:spacing w:val="-1"/>
          <w:sz w:val="24"/>
        </w:rPr>
        <w:t xml:space="preserve"> </w:t>
      </w:r>
      <w:r>
        <w:rPr>
          <w:sz w:val="24"/>
        </w:rPr>
        <w:t xml:space="preserve">and </w:t>
      </w:r>
      <w:r>
        <w:rPr>
          <w:spacing w:val="-4"/>
          <w:sz w:val="24"/>
        </w:rPr>
        <w:t>PC2)</w:t>
      </w:r>
    </w:p>
    <w:p w14:paraId="38FF6FC5">
      <w:pPr>
        <w:pStyle w:val="13"/>
        <w:numPr>
          <w:ilvl w:val="1"/>
          <w:numId w:val="1"/>
        </w:numPr>
        <w:tabs>
          <w:tab w:val="left" w:pos="885"/>
        </w:tabs>
        <w:spacing w:before="0" w:after="0" w:line="293" w:lineRule="exact"/>
        <w:ind w:left="885" w:right="0" w:hanging="360"/>
        <w:jc w:val="left"/>
        <w:rPr>
          <w:sz w:val="24"/>
        </w:rPr>
      </w:pPr>
      <w:r>
        <w:rPr>
          <w:sz w:val="24"/>
        </w:rPr>
        <w:t>A</w:t>
      </w:r>
      <w:r>
        <w:rPr>
          <w:spacing w:val="-3"/>
          <w:sz w:val="24"/>
        </w:rPr>
        <w:t xml:space="preserve"> </w:t>
      </w:r>
      <w:r>
        <w:rPr>
          <w:sz w:val="24"/>
        </w:rPr>
        <w:t>scatter</w:t>
      </w:r>
      <w:r>
        <w:rPr>
          <w:spacing w:val="-1"/>
          <w:sz w:val="24"/>
        </w:rPr>
        <w:t xml:space="preserve"> </w:t>
      </w:r>
      <w:r>
        <w:rPr>
          <w:sz w:val="24"/>
        </w:rPr>
        <w:t>plot was</w:t>
      </w:r>
      <w:r>
        <w:rPr>
          <w:spacing w:val="-1"/>
          <w:sz w:val="24"/>
        </w:rPr>
        <w:t xml:space="preserve"> </w:t>
      </w:r>
      <w:r>
        <w:rPr>
          <w:sz w:val="24"/>
        </w:rPr>
        <w:t>produced with</w:t>
      </w:r>
      <w:r>
        <w:rPr>
          <w:spacing w:val="-1"/>
          <w:sz w:val="24"/>
        </w:rPr>
        <w:t xml:space="preserve"> </w:t>
      </w:r>
      <w:r>
        <w:rPr>
          <w:sz w:val="24"/>
        </w:rPr>
        <w:t>points colored</w:t>
      </w:r>
      <w:r>
        <w:rPr>
          <w:spacing w:val="-1"/>
          <w:sz w:val="24"/>
        </w:rPr>
        <w:t xml:space="preserve"> </w:t>
      </w:r>
      <w:r>
        <w:rPr>
          <w:sz w:val="24"/>
        </w:rPr>
        <w:t>by</w:t>
      </w:r>
      <w:r>
        <w:rPr>
          <w:spacing w:val="-3"/>
          <w:sz w:val="24"/>
        </w:rPr>
        <w:t xml:space="preserve"> </w:t>
      </w:r>
      <w:r>
        <w:rPr>
          <w:sz w:val="24"/>
        </w:rPr>
        <w:t>K-Means</w:t>
      </w:r>
      <w:r>
        <w:rPr>
          <w:spacing w:val="1"/>
          <w:sz w:val="24"/>
        </w:rPr>
        <w:t xml:space="preserve"> </w:t>
      </w:r>
      <w:r>
        <w:rPr>
          <w:sz w:val="24"/>
        </w:rPr>
        <w:t xml:space="preserve">cluster </w:t>
      </w:r>
      <w:r>
        <w:rPr>
          <w:spacing w:val="-2"/>
          <w:sz w:val="24"/>
        </w:rPr>
        <w:t>label</w:t>
      </w:r>
    </w:p>
    <w:p w14:paraId="1677EEEB">
      <w:pPr>
        <w:pStyle w:val="13"/>
        <w:numPr>
          <w:ilvl w:val="1"/>
          <w:numId w:val="1"/>
        </w:numPr>
        <w:tabs>
          <w:tab w:val="left" w:pos="885"/>
        </w:tabs>
        <w:spacing w:before="0" w:after="0" w:line="293" w:lineRule="exact"/>
        <w:ind w:left="885" w:right="0" w:hanging="360"/>
        <w:jc w:val="left"/>
        <w:rPr>
          <w:sz w:val="24"/>
        </w:rPr>
      </w:pPr>
      <w:r>
        <w:rPr>
          <w:sz w:val="24"/>
        </w:rPr>
        <w:t>Explained</w:t>
      </w:r>
      <w:r>
        <w:rPr>
          <w:spacing w:val="-1"/>
          <w:sz w:val="24"/>
        </w:rPr>
        <w:t xml:space="preserve"> </w:t>
      </w:r>
      <w:r>
        <w:rPr>
          <w:sz w:val="24"/>
        </w:rPr>
        <w:t>Variance:</w:t>
      </w:r>
      <w:r>
        <w:rPr>
          <w:spacing w:val="-1"/>
          <w:sz w:val="24"/>
        </w:rPr>
        <w:t xml:space="preserve"> </w:t>
      </w:r>
      <w:r>
        <w:rPr>
          <w:sz w:val="24"/>
        </w:rPr>
        <w:t>~21.4%</w:t>
      </w:r>
      <w:r>
        <w:rPr>
          <w:spacing w:val="-2"/>
          <w:sz w:val="24"/>
        </w:rPr>
        <w:t xml:space="preserve"> </w:t>
      </w:r>
      <w:r>
        <w:rPr>
          <w:sz w:val="24"/>
        </w:rPr>
        <w:t>(0.214)</w:t>
      </w:r>
      <w:r>
        <w:rPr>
          <w:spacing w:val="-1"/>
          <w:sz w:val="24"/>
        </w:rPr>
        <w:t xml:space="preserve"> </w:t>
      </w:r>
      <w:r>
        <w:rPr>
          <w:sz w:val="24"/>
        </w:rPr>
        <w:t>across</w:t>
      </w:r>
      <w:r>
        <w:rPr>
          <w:spacing w:val="-1"/>
          <w:sz w:val="24"/>
        </w:rPr>
        <w:t xml:space="preserve"> </w:t>
      </w:r>
      <w:r>
        <w:rPr>
          <w:sz w:val="24"/>
        </w:rPr>
        <w:t xml:space="preserve">both </w:t>
      </w:r>
      <w:r>
        <w:rPr>
          <w:spacing w:val="-2"/>
          <w:sz w:val="24"/>
        </w:rPr>
        <w:t>components</w:t>
      </w:r>
    </w:p>
    <w:p w14:paraId="4D523115">
      <w:pPr>
        <w:pStyle w:val="13"/>
        <w:numPr>
          <w:ilvl w:val="1"/>
          <w:numId w:val="1"/>
        </w:numPr>
        <w:tabs>
          <w:tab w:val="left" w:pos="885"/>
        </w:tabs>
        <w:spacing w:before="0" w:after="0" w:line="240" w:lineRule="auto"/>
        <w:ind w:left="885" w:right="220" w:hanging="360"/>
        <w:jc w:val="left"/>
        <w:rPr>
          <w:sz w:val="24"/>
        </w:rPr>
      </w:pPr>
      <w:r>
        <w:rPr>
          <w:sz w:val="24"/>
        </w:rPr>
        <w:t>The low explained variance reflects the random, uncorrelated nature of the synthetic</w:t>
      </w:r>
      <w:r>
        <w:rPr>
          <w:spacing w:val="80"/>
          <w:sz w:val="24"/>
        </w:rPr>
        <w:t xml:space="preserve"> </w:t>
      </w:r>
      <w:r>
        <w:rPr>
          <w:sz w:val="24"/>
        </w:rPr>
        <w:t>dataset in real data, PCA would capture more structure</w:t>
      </w:r>
    </w:p>
    <w:p w14:paraId="27B8F438">
      <w:pPr>
        <w:pStyle w:val="11"/>
        <w:spacing w:before="122"/>
      </w:pPr>
    </w:p>
    <w:p w14:paraId="52DF66E3">
      <w:pPr>
        <w:pStyle w:val="7"/>
        <w:numPr>
          <w:ilvl w:val="0"/>
          <w:numId w:val="1"/>
        </w:numPr>
        <w:tabs>
          <w:tab w:val="left" w:pos="585"/>
        </w:tabs>
        <w:spacing w:before="1" w:after="0" w:line="240" w:lineRule="auto"/>
        <w:ind w:left="585" w:right="0" w:hanging="420"/>
        <w:jc w:val="both"/>
      </w:pPr>
      <w:r>
        <w:t>Final</w:t>
      </w:r>
      <w:r>
        <w:rPr>
          <w:spacing w:val="-8"/>
        </w:rPr>
        <w:t xml:space="preserve"> </w:t>
      </w:r>
      <w:r>
        <w:t>comparison</w:t>
      </w:r>
      <w:r>
        <w:rPr>
          <w:spacing w:val="-8"/>
        </w:rPr>
        <w:t xml:space="preserve"> </w:t>
      </w:r>
      <w:r>
        <w:rPr>
          <w:spacing w:val="-2"/>
        </w:rPr>
        <w:t>table</w:t>
      </w:r>
    </w:p>
    <w:tbl>
      <w:tblPr>
        <w:tblStyle w:val="10"/>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22"/>
        <w:gridCol w:w="2463"/>
        <w:gridCol w:w="2758"/>
        <w:gridCol w:w="2566"/>
      </w:tblGrid>
      <w:tr w14:paraId="6EB781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322" w:type="dxa"/>
          </w:tcPr>
          <w:p w14:paraId="3955852C">
            <w:pPr>
              <w:pStyle w:val="14"/>
              <w:ind w:left="261"/>
              <w:rPr>
                <w:b/>
                <w:sz w:val="24"/>
              </w:rPr>
            </w:pPr>
            <w:r>
              <w:rPr>
                <w:b/>
                <w:spacing w:val="-2"/>
                <w:sz w:val="24"/>
              </w:rPr>
              <w:t>Method</w:t>
            </w:r>
          </w:p>
        </w:tc>
        <w:tc>
          <w:tcPr>
            <w:tcW w:w="2463" w:type="dxa"/>
          </w:tcPr>
          <w:p w14:paraId="19E3473E">
            <w:pPr>
              <w:pStyle w:val="14"/>
              <w:ind w:left="8"/>
              <w:jc w:val="center"/>
              <w:rPr>
                <w:b/>
                <w:sz w:val="24"/>
              </w:rPr>
            </w:pPr>
            <w:r>
              <w:rPr>
                <w:b/>
                <w:spacing w:val="-4"/>
                <w:sz w:val="24"/>
              </w:rPr>
              <w:t>Type</w:t>
            </w:r>
          </w:p>
        </w:tc>
        <w:tc>
          <w:tcPr>
            <w:tcW w:w="2758" w:type="dxa"/>
          </w:tcPr>
          <w:p w14:paraId="6B0BCA0C">
            <w:pPr>
              <w:pStyle w:val="14"/>
              <w:ind w:left="10"/>
              <w:jc w:val="center"/>
              <w:rPr>
                <w:b/>
                <w:sz w:val="24"/>
              </w:rPr>
            </w:pPr>
            <w:r>
              <w:rPr>
                <w:b/>
                <w:spacing w:val="-2"/>
                <w:sz w:val="24"/>
              </w:rPr>
              <w:t>Purpose</w:t>
            </w:r>
          </w:p>
        </w:tc>
        <w:tc>
          <w:tcPr>
            <w:tcW w:w="2566" w:type="dxa"/>
          </w:tcPr>
          <w:p w14:paraId="20558752">
            <w:pPr>
              <w:pStyle w:val="14"/>
              <w:ind w:left="650"/>
              <w:rPr>
                <w:b/>
                <w:sz w:val="24"/>
              </w:rPr>
            </w:pPr>
            <w:r>
              <w:rPr>
                <w:b/>
                <w:sz w:val="24"/>
              </w:rPr>
              <w:t>Main</w:t>
            </w:r>
            <w:r>
              <w:rPr>
                <w:b/>
                <w:spacing w:val="-2"/>
                <w:sz w:val="24"/>
              </w:rPr>
              <w:t xml:space="preserve"> Result</w:t>
            </w:r>
          </w:p>
        </w:tc>
      </w:tr>
      <w:tr w14:paraId="06D4A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322" w:type="dxa"/>
          </w:tcPr>
          <w:p w14:paraId="62241A69">
            <w:pPr>
              <w:pStyle w:val="14"/>
              <w:spacing w:line="275" w:lineRule="exact"/>
              <w:rPr>
                <w:sz w:val="24"/>
              </w:rPr>
            </w:pPr>
            <w:r>
              <w:rPr>
                <w:spacing w:val="-5"/>
                <w:sz w:val="24"/>
              </w:rPr>
              <w:t>KNN</w:t>
            </w:r>
          </w:p>
        </w:tc>
        <w:tc>
          <w:tcPr>
            <w:tcW w:w="2463" w:type="dxa"/>
          </w:tcPr>
          <w:p w14:paraId="6DDF8C58">
            <w:pPr>
              <w:pStyle w:val="14"/>
              <w:spacing w:line="275" w:lineRule="exact"/>
              <w:ind w:left="108"/>
              <w:rPr>
                <w:sz w:val="24"/>
              </w:rPr>
            </w:pPr>
            <w:r>
              <w:rPr>
                <w:spacing w:val="-2"/>
                <w:sz w:val="24"/>
              </w:rPr>
              <w:t>Supervised</w:t>
            </w:r>
          </w:p>
        </w:tc>
        <w:tc>
          <w:tcPr>
            <w:tcW w:w="2758" w:type="dxa"/>
          </w:tcPr>
          <w:p w14:paraId="67C2FC90">
            <w:pPr>
              <w:pStyle w:val="14"/>
              <w:spacing w:line="275" w:lineRule="exact"/>
              <w:ind w:left="108"/>
              <w:rPr>
                <w:sz w:val="24"/>
              </w:rPr>
            </w:pPr>
            <w:r>
              <w:rPr>
                <w:sz w:val="24"/>
              </w:rPr>
              <w:t>Predict</w:t>
            </w:r>
            <w:r>
              <w:rPr>
                <w:spacing w:val="-1"/>
                <w:sz w:val="24"/>
              </w:rPr>
              <w:t xml:space="preserve"> </w:t>
            </w:r>
            <w:r>
              <w:rPr>
                <w:sz w:val="24"/>
              </w:rPr>
              <w:t>AQI</w:t>
            </w:r>
            <w:r>
              <w:rPr>
                <w:spacing w:val="-4"/>
                <w:sz w:val="24"/>
              </w:rPr>
              <w:t xml:space="preserve"> </w:t>
            </w:r>
            <w:r>
              <w:rPr>
                <w:spacing w:val="-2"/>
                <w:sz w:val="24"/>
              </w:rPr>
              <w:t>Category</w:t>
            </w:r>
          </w:p>
        </w:tc>
        <w:tc>
          <w:tcPr>
            <w:tcW w:w="2566" w:type="dxa"/>
          </w:tcPr>
          <w:p w14:paraId="10E3B4FA">
            <w:pPr>
              <w:pStyle w:val="14"/>
              <w:spacing w:line="276" w:lineRule="exact"/>
              <w:ind w:left="108" w:right="213"/>
              <w:rPr>
                <w:sz w:val="24"/>
              </w:rPr>
            </w:pPr>
            <w:r>
              <w:rPr>
                <w:sz w:val="24"/>
              </w:rPr>
              <w:t>Accuracy</w:t>
            </w:r>
            <w:r>
              <w:rPr>
                <w:spacing w:val="-15"/>
                <w:sz w:val="24"/>
              </w:rPr>
              <w:t xml:space="preserve"> </w:t>
            </w:r>
            <w:r>
              <w:rPr>
                <w:sz w:val="24"/>
              </w:rPr>
              <w:t>=</w:t>
            </w:r>
            <w:r>
              <w:rPr>
                <w:spacing w:val="-13"/>
                <w:sz w:val="24"/>
              </w:rPr>
              <w:t xml:space="preserve"> </w:t>
            </w:r>
            <w:r>
              <w:rPr>
                <w:b/>
                <w:sz w:val="24"/>
              </w:rPr>
              <w:t>0.25</w:t>
            </w:r>
            <w:r>
              <w:rPr>
                <w:b/>
                <w:spacing w:val="-12"/>
                <w:sz w:val="24"/>
              </w:rPr>
              <w:t xml:space="preserve"> </w:t>
            </w:r>
            <w:r>
              <w:rPr>
                <w:sz w:val="24"/>
              </w:rPr>
              <w:t>(best at k=7)</w:t>
            </w:r>
          </w:p>
        </w:tc>
      </w:tr>
      <w:tr w14:paraId="7AD57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322" w:type="dxa"/>
          </w:tcPr>
          <w:p w14:paraId="700D09AB">
            <w:pPr>
              <w:pStyle w:val="14"/>
              <w:spacing w:line="276" w:lineRule="exact"/>
              <w:ind w:right="618"/>
              <w:rPr>
                <w:sz w:val="24"/>
              </w:rPr>
            </w:pPr>
            <w:r>
              <w:rPr>
                <w:spacing w:val="-2"/>
                <w:sz w:val="24"/>
              </w:rPr>
              <w:t xml:space="preserve">Naive </w:t>
            </w:r>
            <w:r>
              <w:rPr>
                <w:spacing w:val="-4"/>
                <w:sz w:val="24"/>
              </w:rPr>
              <w:t>Bayes</w:t>
            </w:r>
          </w:p>
        </w:tc>
        <w:tc>
          <w:tcPr>
            <w:tcW w:w="2463" w:type="dxa"/>
          </w:tcPr>
          <w:p w14:paraId="0D54DDCB">
            <w:pPr>
              <w:pStyle w:val="14"/>
              <w:spacing w:line="275" w:lineRule="exact"/>
              <w:ind w:left="108"/>
              <w:rPr>
                <w:sz w:val="24"/>
              </w:rPr>
            </w:pPr>
            <w:r>
              <w:rPr>
                <w:spacing w:val="-2"/>
                <w:sz w:val="24"/>
              </w:rPr>
              <w:t>Supervised</w:t>
            </w:r>
          </w:p>
        </w:tc>
        <w:tc>
          <w:tcPr>
            <w:tcW w:w="2758" w:type="dxa"/>
          </w:tcPr>
          <w:p w14:paraId="53C481CA">
            <w:pPr>
              <w:pStyle w:val="14"/>
              <w:spacing w:line="275" w:lineRule="exact"/>
              <w:ind w:left="108"/>
              <w:rPr>
                <w:sz w:val="24"/>
              </w:rPr>
            </w:pPr>
            <w:r>
              <w:rPr>
                <w:sz w:val="24"/>
              </w:rPr>
              <w:t>Predict</w:t>
            </w:r>
            <w:r>
              <w:rPr>
                <w:spacing w:val="-1"/>
                <w:sz w:val="24"/>
              </w:rPr>
              <w:t xml:space="preserve"> </w:t>
            </w:r>
            <w:r>
              <w:rPr>
                <w:sz w:val="24"/>
              </w:rPr>
              <w:t>AQI</w:t>
            </w:r>
            <w:r>
              <w:rPr>
                <w:spacing w:val="-4"/>
                <w:sz w:val="24"/>
              </w:rPr>
              <w:t xml:space="preserve"> </w:t>
            </w:r>
            <w:r>
              <w:rPr>
                <w:spacing w:val="-2"/>
                <w:sz w:val="24"/>
              </w:rPr>
              <w:t>Category</w:t>
            </w:r>
          </w:p>
        </w:tc>
        <w:tc>
          <w:tcPr>
            <w:tcW w:w="2566" w:type="dxa"/>
          </w:tcPr>
          <w:p w14:paraId="78A83EF2">
            <w:pPr>
              <w:pStyle w:val="14"/>
              <w:spacing w:line="275" w:lineRule="exact"/>
              <w:ind w:left="108"/>
              <w:rPr>
                <w:b/>
                <w:sz w:val="24"/>
              </w:rPr>
            </w:pPr>
            <w:r>
              <w:rPr>
                <w:sz w:val="24"/>
              </w:rPr>
              <w:t>Accuracy</w:t>
            </w:r>
            <w:r>
              <w:rPr>
                <w:spacing w:val="-5"/>
                <w:sz w:val="24"/>
              </w:rPr>
              <w:t xml:space="preserve"> </w:t>
            </w:r>
            <w:r>
              <w:rPr>
                <w:sz w:val="24"/>
              </w:rPr>
              <w:t xml:space="preserve">= </w:t>
            </w:r>
            <w:r>
              <w:rPr>
                <w:b/>
                <w:spacing w:val="-2"/>
                <w:sz w:val="24"/>
              </w:rPr>
              <w:t>0.3866</w:t>
            </w:r>
          </w:p>
        </w:tc>
      </w:tr>
      <w:tr w14:paraId="6EF777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1322" w:type="dxa"/>
          </w:tcPr>
          <w:p w14:paraId="0E19C829">
            <w:pPr>
              <w:pStyle w:val="14"/>
              <w:spacing w:line="274" w:lineRule="exact"/>
              <w:rPr>
                <w:sz w:val="24"/>
              </w:rPr>
            </w:pPr>
            <w:r>
              <w:rPr>
                <w:spacing w:val="-2"/>
                <w:sz w:val="24"/>
              </w:rPr>
              <w:t>K-Means</w:t>
            </w:r>
          </w:p>
        </w:tc>
        <w:tc>
          <w:tcPr>
            <w:tcW w:w="2463" w:type="dxa"/>
          </w:tcPr>
          <w:p w14:paraId="57531246">
            <w:pPr>
              <w:pStyle w:val="14"/>
              <w:spacing w:line="274" w:lineRule="exact"/>
              <w:ind w:left="108"/>
              <w:rPr>
                <w:sz w:val="24"/>
              </w:rPr>
            </w:pPr>
            <w:r>
              <w:rPr>
                <w:spacing w:val="-2"/>
                <w:sz w:val="24"/>
              </w:rPr>
              <w:t>Unsupervised</w:t>
            </w:r>
          </w:p>
        </w:tc>
        <w:tc>
          <w:tcPr>
            <w:tcW w:w="2758" w:type="dxa"/>
          </w:tcPr>
          <w:p w14:paraId="75E3F212">
            <w:pPr>
              <w:pStyle w:val="14"/>
              <w:spacing w:line="276" w:lineRule="exact"/>
              <w:ind w:left="108"/>
              <w:rPr>
                <w:sz w:val="24"/>
              </w:rPr>
            </w:pPr>
            <w:r>
              <w:rPr>
                <w:sz w:val="24"/>
              </w:rPr>
              <w:t>Group</w:t>
            </w:r>
            <w:r>
              <w:rPr>
                <w:spacing w:val="-12"/>
                <w:sz w:val="24"/>
              </w:rPr>
              <w:t xml:space="preserve"> </w:t>
            </w:r>
            <w:r>
              <w:rPr>
                <w:sz w:val="24"/>
              </w:rPr>
              <w:t>similar</w:t>
            </w:r>
            <w:r>
              <w:rPr>
                <w:spacing w:val="-13"/>
                <w:sz w:val="24"/>
              </w:rPr>
              <w:t xml:space="preserve"> </w:t>
            </w:r>
            <w:r>
              <w:rPr>
                <w:sz w:val="24"/>
              </w:rPr>
              <w:t>air</w:t>
            </w:r>
            <w:r>
              <w:rPr>
                <w:spacing w:val="-12"/>
                <w:sz w:val="24"/>
              </w:rPr>
              <w:t xml:space="preserve"> </w:t>
            </w:r>
            <w:r>
              <w:rPr>
                <w:sz w:val="24"/>
              </w:rPr>
              <w:t xml:space="preserve">quality </w:t>
            </w:r>
            <w:r>
              <w:rPr>
                <w:spacing w:val="-2"/>
                <w:sz w:val="24"/>
              </w:rPr>
              <w:t>records</w:t>
            </w:r>
          </w:p>
        </w:tc>
        <w:tc>
          <w:tcPr>
            <w:tcW w:w="2566" w:type="dxa"/>
          </w:tcPr>
          <w:p w14:paraId="1D680002">
            <w:pPr>
              <w:pStyle w:val="14"/>
              <w:spacing w:line="274" w:lineRule="exact"/>
              <w:ind w:left="108"/>
              <w:rPr>
                <w:sz w:val="24"/>
              </w:rPr>
            </w:pPr>
            <w:r>
              <w:rPr>
                <w:b/>
                <w:sz w:val="24"/>
              </w:rPr>
              <w:t>3</w:t>
            </w:r>
            <w:r>
              <w:rPr>
                <w:b/>
                <w:spacing w:val="-2"/>
                <w:sz w:val="24"/>
              </w:rPr>
              <w:t xml:space="preserve"> </w:t>
            </w:r>
            <w:r>
              <w:rPr>
                <w:b/>
                <w:sz w:val="24"/>
              </w:rPr>
              <w:t xml:space="preserve">clusters </w:t>
            </w:r>
            <w:r>
              <w:rPr>
                <w:spacing w:val="-2"/>
                <w:sz w:val="24"/>
              </w:rPr>
              <w:t>identified</w:t>
            </w:r>
          </w:p>
        </w:tc>
      </w:tr>
      <w:tr w14:paraId="5679F0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1322" w:type="dxa"/>
          </w:tcPr>
          <w:p w14:paraId="3FB64C41">
            <w:pPr>
              <w:pStyle w:val="14"/>
              <w:spacing w:line="240" w:lineRule="auto"/>
              <w:rPr>
                <w:sz w:val="24"/>
              </w:rPr>
            </w:pPr>
            <w:r>
              <w:rPr>
                <w:spacing w:val="-5"/>
                <w:sz w:val="24"/>
              </w:rPr>
              <w:t>PCA</w:t>
            </w:r>
          </w:p>
        </w:tc>
        <w:tc>
          <w:tcPr>
            <w:tcW w:w="2463" w:type="dxa"/>
          </w:tcPr>
          <w:p w14:paraId="322D7533">
            <w:pPr>
              <w:pStyle w:val="14"/>
              <w:spacing w:line="270" w:lineRule="atLeast"/>
              <w:ind w:left="108"/>
              <w:rPr>
                <w:sz w:val="24"/>
              </w:rPr>
            </w:pPr>
            <w:r>
              <w:rPr>
                <w:spacing w:val="-2"/>
                <w:sz w:val="24"/>
              </w:rPr>
              <w:t>Dimensionality Reduction</w:t>
            </w:r>
          </w:p>
        </w:tc>
        <w:tc>
          <w:tcPr>
            <w:tcW w:w="2758" w:type="dxa"/>
          </w:tcPr>
          <w:p w14:paraId="0D24E934">
            <w:pPr>
              <w:pStyle w:val="14"/>
              <w:spacing w:line="240" w:lineRule="auto"/>
              <w:ind w:left="108"/>
              <w:rPr>
                <w:sz w:val="24"/>
              </w:rPr>
            </w:pPr>
            <w:r>
              <w:rPr>
                <w:sz w:val="24"/>
              </w:rPr>
              <w:t>Visualize</w:t>
            </w:r>
            <w:r>
              <w:rPr>
                <w:spacing w:val="-2"/>
                <w:sz w:val="24"/>
              </w:rPr>
              <w:t xml:space="preserve"> </w:t>
            </w:r>
            <w:r>
              <w:rPr>
                <w:sz w:val="24"/>
              </w:rPr>
              <w:t xml:space="preserve">data in </w:t>
            </w:r>
            <w:r>
              <w:rPr>
                <w:spacing w:val="-5"/>
                <w:sz w:val="24"/>
              </w:rPr>
              <w:t>2D</w:t>
            </w:r>
          </w:p>
        </w:tc>
        <w:tc>
          <w:tcPr>
            <w:tcW w:w="2566" w:type="dxa"/>
          </w:tcPr>
          <w:p w14:paraId="177E9F01">
            <w:pPr>
              <w:pStyle w:val="14"/>
              <w:spacing w:line="240" w:lineRule="auto"/>
              <w:ind w:left="108"/>
              <w:rPr>
                <w:sz w:val="24"/>
              </w:rPr>
            </w:pPr>
            <w:r>
              <w:rPr>
                <w:sz w:val="24"/>
              </w:rPr>
              <w:t>Variance</w:t>
            </w:r>
            <w:r>
              <w:rPr>
                <w:spacing w:val="-3"/>
                <w:sz w:val="24"/>
              </w:rPr>
              <w:t xml:space="preserve"> </w:t>
            </w:r>
            <w:r>
              <w:rPr>
                <w:sz w:val="24"/>
              </w:rPr>
              <w:t>explained</w:t>
            </w:r>
            <w:r>
              <w:rPr>
                <w:spacing w:val="-1"/>
                <w:sz w:val="24"/>
              </w:rPr>
              <w:t xml:space="preserve"> </w:t>
            </w:r>
            <w:r>
              <w:rPr>
                <w:spacing w:val="-10"/>
                <w:sz w:val="24"/>
              </w:rPr>
              <w:t>=</w:t>
            </w:r>
          </w:p>
          <w:p w14:paraId="529A6BBD">
            <w:pPr>
              <w:pStyle w:val="14"/>
              <w:spacing w:line="257" w:lineRule="exact"/>
              <w:ind w:left="108"/>
              <w:rPr>
                <w:b/>
                <w:sz w:val="24"/>
              </w:rPr>
            </w:pPr>
            <w:r>
              <w:rPr>
                <w:b/>
                <w:spacing w:val="-2"/>
                <w:sz w:val="24"/>
              </w:rPr>
              <w:t>21.4%</w:t>
            </w:r>
          </w:p>
        </w:tc>
      </w:tr>
    </w:tbl>
    <w:p w14:paraId="573BC3D5">
      <w:pPr>
        <w:pStyle w:val="11"/>
        <w:spacing w:before="2"/>
        <w:rPr>
          <w:b/>
          <w:sz w:val="28"/>
        </w:rPr>
      </w:pPr>
    </w:p>
    <w:p w14:paraId="5A2307B4">
      <w:pPr>
        <w:pStyle w:val="7"/>
        <w:numPr>
          <w:ilvl w:val="0"/>
          <w:numId w:val="1"/>
        </w:numPr>
        <w:tabs>
          <w:tab w:val="left" w:pos="585"/>
        </w:tabs>
        <w:spacing w:before="0" w:after="0" w:line="321" w:lineRule="exact"/>
        <w:ind w:left="585" w:right="0" w:hanging="420"/>
        <w:jc w:val="both"/>
      </w:pPr>
      <w:r>
        <w:rPr>
          <w:spacing w:val="-2"/>
        </w:rPr>
        <w:t>Conclusion</w:t>
      </w:r>
    </w:p>
    <w:p w14:paraId="6D4F9345">
      <w:pPr>
        <w:pStyle w:val="13"/>
        <w:numPr>
          <w:ilvl w:val="1"/>
          <w:numId w:val="1"/>
        </w:numPr>
        <w:tabs>
          <w:tab w:val="left" w:pos="885"/>
        </w:tabs>
        <w:spacing w:before="0" w:after="0" w:line="240" w:lineRule="auto"/>
        <w:ind w:left="885" w:right="216" w:hanging="360"/>
        <w:jc w:val="both"/>
        <w:rPr>
          <w:sz w:val="24"/>
        </w:rPr>
      </w:pPr>
      <w:r>
        <w:rPr>
          <w:sz w:val="24"/>
        </w:rPr>
        <w:t>This project successfully applied data cleaning, EDA, supervised classification (KNN and Naive Bayes), and unsupervised learning (K-Means + PCA) to AQI data.</w:t>
      </w:r>
    </w:p>
    <w:p w14:paraId="4AB89D6C">
      <w:pPr>
        <w:pStyle w:val="13"/>
        <w:numPr>
          <w:ilvl w:val="1"/>
          <w:numId w:val="1"/>
        </w:numPr>
        <w:tabs>
          <w:tab w:val="left" w:pos="885"/>
        </w:tabs>
        <w:spacing w:before="0" w:after="0" w:line="240" w:lineRule="auto"/>
        <w:ind w:left="885" w:right="213" w:hanging="360"/>
        <w:jc w:val="both"/>
        <w:rPr>
          <w:sz w:val="24"/>
        </w:rPr>
      </w:pPr>
      <w:r>
        <w:rPr>
          <w:sz w:val="24"/>
        </w:rPr>
        <w:t>Naive</w:t>
      </w:r>
      <w:r>
        <w:rPr>
          <w:spacing w:val="-11"/>
          <w:sz w:val="24"/>
        </w:rPr>
        <w:t xml:space="preserve"> </w:t>
      </w:r>
      <w:r>
        <w:rPr>
          <w:sz w:val="24"/>
        </w:rPr>
        <w:t>Bayes</w:t>
      </w:r>
      <w:r>
        <w:rPr>
          <w:spacing w:val="-13"/>
          <w:sz w:val="24"/>
        </w:rPr>
        <w:t xml:space="preserve"> </w:t>
      </w:r>
      <w:r>
        <w:rPr>
          <w:sz w:val="24"/>
        </w:rPr>
        <w:t>outperformed</w:t>
      </w:r>
      <w:r>
        <w:rPr>
          <w:spacing w:val="-13"/>
          <w:sz w:val="24"/>
        </w:rPr>
        <w:t xml:space="preserve"> </w:t>
      </w:r>
      <w:r>
        <w:rPr>
          <w:sz w:val="24"/>
        </w:rPr>
        <w:t>KNN</w:t>
      </w:r>
      <w:r>
        <w:rPr>
          <w:spacing w:val="-11"/>
          <w:sz w:val="24"/>
        </w:rPr>
        <w:t xml:space="preserve"> </w:t>
      </w:r>
      <w:r>
        <w:rPr>
          <w:sz w:val="24"/>
        </w:rPr>
        <w:t>(38.66%</w:t>
      </w:r>
      <w:r>
        <w:rPr>
          <w:spacing w:val="-14"/>
          <w:sz w:val="24"/>
        </w:rPr>
        <w:t xml:space="preserve"> </w:t>
      </w:r>
      <w:r>
        <w:rPr>
          <w:sz w:val="24"/>
        </w:rPr>
        <w:t>vs</w:t>
      </w:r>
      <w:r>
        <w:rPr>
          <w:spacing w:val="-11"/>
          <w:sz w:val="24"/>
        </w:rPr>
        <w:t xml:space="preserve"> </w:t>
      </w:r>
      <w:r>
        <w:rPr>
          <w:sz w:val="24"/>
        </w:rPr>
        <w:t>25%)</w:t>
      </w:r>
      <w:r>
        <w:rPr>
          <w:spacing w:val="-10"/>
          <w:sz w:val="24"/>
        </w:rPr>
        <w:t xml:space="preserve"> </w:t>
      </w:r>
      <w:r>
        <w:rPr>
          <w:sz w:val="24"/>
        </w:rPr>
        <w:t>because</w:t>
      </w:r>
      <w:r>
        <w:rPr>
          <w:spacing w:val="-12"/>
          <w:sz w:val="24"/>
        </w:rPr>
        <w:t xml:space="preserve"> </w:t>
      </w:r>
      <w:r>
        <w:rPr>
          <w:sz w:val="24"/>
        </w:rPr>
        <w:t>the</w:t>
      </w:r>
      <w:r>
        <w:rPr>
          <w:spacing w:val="-14"/>
          <w:sz w:val="24"/>
        </w:rPr>
        <w:t xml:space="preserve"> </w:t>
      </w:r>
      <w:r>
        <w:rPr>
          <w:sz w:val="24"/>
        </w:rPr>
        <w:t>dataset's</w:t>
      </w:r>
      <w:r>
        <w:rPr>
          <w:spacing w:val="-10"/>
          <w:sz w:val="24"/>
        </w:rPr>
        <w:t xml:space="preserve"> </w:t>
      </w:r>
      <w:r>
        <w:rPr>
          <w:sz w:val="24"/>
        </w:rPr>
        <w:t>features</w:t>
      </w:r>
      <w:r>
        <w:rPr>
          <w:spacing w:val="-13"/>
          <w:sz w:val="24"/>
        </w:rPr>
        <w:t xml:space="preserve"> </w:t>
      </w:r>
      <w:r>
        <w:rPr>
          <w:sz w:val="24"/>
        </w:rPr>
        <w:t>behave independently matching Naive Bayes's core assumption.</w:t>
      </w:r>
    </w:p>
    <w:p w14:paraId="7354C7F3">
      <w:pPr>
        <w:pStyle w:val="13"/>
        <w:numPr>
          <w:ilvl w:val="1"/>
          <w:numId w:val="1"/>
        </w:numPr>
        <w:tabs>
          <w:tab w:val="left" w:pos="885"/>
        </w:tabs>
        <w:spacing w:before="0" w:after="0" w:line="240" w:lineRule="auto"/>
        <w:ind w:left="885" w:right="215" w:hanging="360"/>
        <w:jc w:val="both"/>
        <w:rPr>
          <w:sz w:val="24"/>
        </w:rPr>
      </w:pPr>
      <w:r>
        <w:rPr>
          <w:sz w:val="24"/>
        </w:rPr>
        <w:t>K-Means</w:t>
      </w:r>
      <w:r>
        <w:rPr>
          <w:spacing w:val="-8"/>
          <w:sz w:val="24"/>
        </w:rPr>
        <w:t xml:space="preserve"> </w:t>
      </w:r>
      <w:r>
        <w:rPr>
          <w:sz w:val="24"/>
        </w:rPr>
        <w:t>identified</w:t>
      </w:r>
      <w:r>
        <w:rPr>
          <w:spacing w:val="-8"/>
          <w:sz w:val="24"/>
        </w:rPr>
        <w:t xml:space="preserve"> </w:t>
      </w:r>
      <w:r>
        <w:rPr>
          <w:sz w:val="24"/>
        </w:rPr>
        <w:t>three</w:t>
      </w:r>
      <w:r>
        <w:rPr>
          <w:spacing w:val="-7"/>
          <w:sz w:val="24"/>
        </w:rPr>
        <w:t xml:space="preserve"> </w:t>
      </w:r>
      <w:r>
        <w:rPr>
          <w:sz w:val="24"/>
        </w:rPr>
        <w:t>distinct</w:t>
      </w:r>
      <w:r>
        <w:rPr>
          <w:spacing w:val="-8"/>
          <w:sz w:val="24"/>
        </w:rPr>
        <w:t xml:space="preserve"> </w:t>
      </w:r>
      <w:r>
        <w:rPr>
          <w:sz w:val="24"/>
        </w:rPr>
        <w:t>pollution</w:t>
      </w:r>
      <w:r>
        <w:rPr>
          <w:spacing w:val="-8"/>
          <w:sz w:val="24"/>
        </w:rPr>
        <w:t xml:space="preserve"> </w:t>
      </w:r>
      <w:r>
        <w:rPr>
          <w:sz w:val="24"/>
        </w:rPr>
        <w:t>clusters,</w:t>
      </w:r>
      <w:r>
        <w:rPr>
          <w:spacing w:val="-9"/>
          <w:sz w:val="24"/>
        </w:rPr>
        <w:t xml:space="preserve"> </w:t>
      </w:r>
      <w:r>
        <w:rPr>
          <w:sz w:val="24"/>
        </w:rPr>
        <w:t>and</w:t>
      </w:r>
      <w:r>
        <w:rPr>
          <w:spacing w:val="-8"/>
          <w:sz w:val="24"/>
        </w:rPr>
        <w:t xml:space="preserve"> </w:t>
      </w:r>
      <w:r>
        <w:rPr>
          <w:sz w:val="24"/>
        </w:rPr>
        <w:t>PCA</w:t>
      </w:r>
      <w:r>
        <w:rPr>
          <w:spacing w:val="-9"/>
          <w:sz w:val="24"/>
        </w:rPr>
        <w:t xml:space="preserve"> </w:t>
      </w:r>
      <w:r>
        <w:rPr>
          <w:sz w:val="24"/>
        </w:rPr>
        <w:t>reduced</w:t>
      </w:r>
      <w:r>
        <w:rPr>
          <w:spacing w:val="-8"/>
          <w:sz w:val="24"/>
        </w:rPr>
        <w:t xml:space="preserve"> </w:t>
      </w:r>
      <w:r>
        <w:rPr>
          <w:sz w:val="24"/>
        </w:rPr>
        <w:t>the</w:t>
      </w:r>
      <w:r>
        <w:rPr>
          <w:spacing w:val="-9"/>
          <w:sz w:val="24"/>
        </w:rPr>
        <w:t xml:space="preserve"> </w:t>
      </w:r>
      <w:r>
        <w:rPr>
          <w:sz w:val="24"/>
        </w:rPr>
        <w:t>data</w:t>
      </w:r>
      <w:r>
        <w:rPr>
          <w:spacing w:val="-9"/>
          <w:sz w:val="24"/>
        </w:rPr>
        <w:t xml:space="preserve"> </w:t>
      </w:r>
      <w:r>
        <w:rPr>
          <w:sz w:val="24"/>
        </w:rPr>
        <w:t>to</w:t>
      </w:r>
      <w:r>
        <w:rPr>
          <w:spacing w:val="-8"/>
          <w:sz w:val="24"/>
        </w:rPr>
        <w:t xml:space="preserve"> </w:t>
      </w:r>
      <w:r>
        <w:rPr>
          <w:sz w:val="24"/>
        </w:rPr>
        <w:t>2D</w:t>
      </w:r>
      <w:r>
        <w:rPr>
          <w:spacing w:val="-9"/>
          <w:sz w:val="24"/>
        </w:rPr>
        <w:t xml:space="preserve"> </w:t>
      </w:r>
      <w:r>
        <w:rPr>
          <w:sz w:val="24"/>
        </w:rPr>
        <w:t xml:space="preserve">for </w:t>
      </w:r>
      <w:r>
        <w:rPr>
          <w:spacing w:val="-2"/>
          <w:sz w:val="24"/>
        </w:rPr>
        <w:t>visualization.</w:t>
      </w:r>
    </w:p>
    <w:p w14:paraId="66BC46D0">
      <w:pPr>
        <w:pStyle w:val="13"/>
        <w:numPr>
          <w:ilvl w:val="1"/>
          <w:numId w:val="1"/>
        </w:numPr>
        <w:tabs>
          <w:tab w:val="left" w:pos="885"/>
        </w:tabs>
        <w:spacing w:before="0" w:after="0" w:line="240" w:lineRule="auto"/>
        <w:ind w:left="885" w:right="214" w:hanging="360"/>
        <w:jc w:val="both"/>
        <w:rPr>
          <w:sz w:val="24"/>
        </w:rPr>
      </w:pPr>
      <w:r>
        <w:rPr>
          <w:sz w:val="24"/>
        </w:rPr>
        <w:t xml:space="preserve">The consistently low model accuracy and near-zero correlations strongly indicate the dataset is synthetically generated, which limits the real-world generalizability of </w:t>
      </w:r>
      <w:r>
        <w:rPr>
          <w:spacing w:val="-2"/>
          <w:sz w:val="24"/>
        </w:rPr>
        <w:t>findings.</w:t>
      </w:r>
    </w:p>
    <w:p w14:paraId="0462396F">
      <w:pPr>
        <w:pStyle w:val="13"/>
        <w:numPr>
          <w:ilvl w:val="1"/>
          <w:numId w:val="1"/>
        </w:numPr>
        <w:tabs>
          <w:tab w:val="left" w:pos="884"/>
        </w:tabs>
        <w:spacing w:before="0" w:after="0" w:line="240" w:lineRule="auto"/>
        <w:ind w:left="884" w:right="0" w:hanging="359"/>
        <w:jc w:val="both"/>
        <w:rPr>
          <w:sz w:val="24"/>
        </w:rPr>
      </w:pPr>
      <w:r>
        <w:rPr>
          <w:sz w:val="24"/>
        </w:rPr>
        <w:t>Future</w:t>
      </w:r>
      <w:r>
        <w:rPr>
          <w:spacing w:val="-3"/>
          <w:sz w:val="24"/>
        </w:rPr>
        <w:t xml:space="preserve"> </w:t>
      </w:r>
      <w:r>
        <w:rPr>
          <w:sz w:val="24"/>
        </w:rPr>
        <w:t>work should</w:t>
      </w:r>
      <w:r>
        <w:rPr>
          <w:spacing w:val="-1"/>
          <w:sz w:val="24"/>
        </w:rPr>
        <w:t xml:space="preserve"> </w:t>
      </w:r>
      <w:r>
        <w:rPr>
          <w:sz w:val="24"/>
        </w:rPr>
        <w:t>use</w:t>
      </w:r>
      <w:r>
        <w:rPr>
          <w:spacing w:val="-1"/>
          <w:sz w:val="24"/>
        </w:rPr>
        <w:t xml:space="preserve"> </w:t>
      </w:r>
      <w:r>
        <w:rPr>
          <w:sz w:val="24"/>
        </w:rPr>
        <w:t>real-world</w:t>
      </w:r>
      <w:r>
        <w:rPr>
          <w:spacing w:val="-1"/>
          <w:sz w:val="24"/>
        </w:rPr>
        <w:t xml:space="preserve"> </w:t>
      </w:r>
      <w:r>
        <w:rPr>
          <w:sz w:val="24"/>
        </w:rPr>
        <w:t>AQI</w:t>
      </w:r>
      <w:r>
        <w:rPr>
          <w:spacing w:val="-4"/>
          <w:sz w:val="24"/>
        </w:rPr>
        <w:t xml:space="preserve"> </w:t>
      </w:r>
      <w:r>
        <w:rPr>
          <w:sz w:val="24"/>
        </w:rPr>
        <w:t>datasets to</w:t>
      </w:r>
      <w:r>
        <w:rPr>
          <w:spacing w:val="-1"/>
          <w:sz w:val="24"/>
        </w:rPr>
        <w:t xml:space="preserve"> </w:t>
      </w:r>
      <w:r>
        <w:rPr>
          <w:sz w:val="24"/>
        </w:rPr>
        <w:t>validate and</w:t>
      </w:r>
      <w:r>
        <w:rPr>
          <w:spacing w:val="-1"/>
          <w:sz w:val="24"/>
        </w:rPr>
        <w:t xml:space="preserve"> </w:t>
      </w:r>
      <w:r>
        <w:rPr>
          <w:sz w:val="24"/>
        </w:rPr>
        <w:t>improve</w:t>
      </w:r>
      <w:r>
        <w:rPr>
          <w:spacing w:val="-2"/>
          <w:sz w:val="24"/>
        </w:rPr>
        <w:t xml:space="preserve"> </w:t>
      </w:r>
      <w:r>
        <w:rPr>
          <w:sz w:val="24"/>
        </w:rPr>
        <w:t>these</w:t>
      </w:r>
      <w:r>
        <w:rPr>
          <w:spacing w:val="-1"/>
          <w:sz w:val="24"/>
        </w:rPr>
        <w:t xml:space="preserve"> </w:t>
      </w:r>
      <w:r>
        <w:rPr>
          <w:spacing w:val="-2"/>
          <w:sz w:val="24"/>
        </w:rPr>
        <w:t>models.</w:t>
      </w:r>
    </w:p>
    <w:p w14:paraId="72FB4195">
      <w:pPr>
        <w:pStyle w:val="11"/>
        <w:spacing w:before="43"/>
      </w:pPr>
    </w:p>
    <w:p w14:paraId="16C9FCF7">
      <w:pPr>
        <w:pStyle w:val="7"/>
        <w:numPr>
          <w:ilvl w:val="0"/>
          <w:numId w:val="1"/>
        </w:numPr>
        <w:tabs>
          <w:tab w:val="left" w:pos="585"/>
        </w:tabs>
        <w:spacing w:before="0" w:after="0" w:line="321" w:lineRule="exact"/>
        <w:ind w:left="585" w:right="0" w:hanging="420"/>
        <w:jc w:val="left"/>
      </w:pPr>
      <w:r>
        <w:t>GitHub</w:t>
      </w:r>
      <w:r>
        <w:rPr>
          <w:spacing w:val="-7"/>
        </w:rPr>
        <w:t xml:space="preserve"> </w:t>
      </w:r>
      <w:r>
        <w:t>repository</w:t>
      </w:r>
      <w:r>
        <w:rPr>
          <w:spacing w:val="-5"/>
        </w:rPr>
        <w:t xml:space="preserve"> </w:t>
      </w:r>
      <w:r>
        <w:rPr>
          <w:spacing w:val="-4"/>
        </w:rPr>
        <w:t>link</w:t>
      </w:r>
    </w:p>
    <w:p w14:paraId="21DFB17E">
      <w:pPr>
        <w:pStyle w:val="11"/>
        <w:spacing w:line="275" w:lineRule="exact"/>
        <w:ind w:left="165"/>
      </w:pPr>
      <w:r>
        <w:fldChar w:fldCharType="begin"/>
      </w:r>
      <w:r>
        <w:instrText xml:space="preserve"> HYPERLINK "https://github.com/aman16siddiqui-creator/AQI-Data-Science-Project" \h </w:instrText>
      </w:r>
      <w:r>
        <w:fldChar w:fldCharType="separate"/>
      </w:r>
      <w:r>
        <w:rPr>
          <w:color w:val="0462C1"/>
          <w:spacing w:val="-2"/>
          <w:u w:val="single" w:color="0462C1"/>
        </w:rPr>
        <w:t>https://github.com/aman16siddiqui-creator/AQI-Data-Science-Project</w:t>
      </w:r>
      <w:r>
        <w:rPr>
          <w:color w:val="0462C1"/>
          <w:spacing w:val="-2"/>
          <w:u w:val="single" w:color="0462C1"/>
        </w:rPr>
        <w:fldChar w:fldCharType="end"/>
      </w:r>
    </w:p>
    <w:p w14:paraId="4C21FF50">
      <w:pPr>
        <w:pStyle w:val="11"/>
        <w:spacing w:before="21"/>
        <w:rPr>
          <w:sz w:val="20"/>
        </w:rPr>
      </w:pPr>
      <w:r>
        <w:rPr>
          <w:sz w:val="20"/>
        </w:rPr>
        <mc:AlternateContent>
          <mc:Choice Requires="wps">
            <w:drawing>
              <wp:anchor distT="0" distB="0" distL="0" distR="0" simplePos="0" relativeHeight="251685888" behindDoc="1" locked="0" layoutInCell="1" allowOverlap="1">
                <wp:simplePos x="0" y="0"/>
                <wp:positionH relativeFrom="page">
                  <wp:posOffset>914400</wp:posOffset>
                </wp:positionH>
                <wp:positionV relativeFrom="paragraph">
                  <wp:posOffset>174625</wp:posOffset>
                </wp:positionV>
                <wp:extent cx="5790565" cy="6350"/>
                <wp:effectExtent l="0" t="0" r="0" b="0"/>
                <wp:wrapTopAndBottom/>
                <wp:docPr id="28" name="Graphic 28"/>
                <wp:cNvGraphicFramePr/>
                <a:graphic xmlns:a="http://schemas.openxmlformats.org/drawingml/2006/main">
                  <a:graphicData uri="http://schemas.microsoft.com/office/word/2010/wordprocessingShape">
                    <wps:wsp>
                      <wps:cNvSpPr/>
                      <wps:spPr>
                        <a:xfrm>
                          <a:off x="0" y="0"/>
                          <a:ext cx="5790565" cy="6350"/>
                        </a:xfrm>
                        <a:custGeom>
                          <a:avLst/>
                          <a:gdLst/>
                          <a:ahLst/>
                          <a:cxnLst/>
                          <a:rect l="l" t="t" r="r" b="b"/>
                          <a:pathLst>
                            <a:path w="5790565" h="6350">
                              <a:moveTo>
                                <a:pt x="1923542" y="0"/>
                              </a:moveTo>
                              <a:lnTo>
                                <a:pt x="0" y="0"/>
                              </a:lnTo>
                              <a:lnTo>
                                <a:pt x="0" y="6083"/>
                              </a:lnTo>
                              <a:lnTo>
                                <a:pt x="1923542" y="6083"/>
                              </a:lnTo>
                              <a:lnTo>
                                <a:pt x="1923542" y="0"/>
                              </a:lnTo>
                              <a:close/>
                            </a:path>
                            <a:path w="5790565" h="6350">
                              <a:moveTo>
                                <a:pt x="5790514" y="0"/>
                              </a:moveTo>
                              <a:lnTo>
                                <a:pt x="3859352" y="0"/>
                              </a:lnTo>
                              <a:lnTo>
                                <a:pt x="3853256" y="0"/>
                              </a:lnTo>
                              <a:lnTo>
                                <a:pt x="1929714" y="0"/>
                              </a:lnTo>
                              <a:lnTo>
                                <a:pt x="1923618" y="0"/>
                              </a:lnTo>
                              <a:lnTo>
                                <a:pt x="1923618" y="6083"/>
                              </a:lnTo>
                              <a:lnTo>
                                <a:pt x="1929714" y="6083"/>
                              </a:lnTo>
                              <a:lnTo>
                                <a:pt x="3853256" y="6083"/>
                              </a:lnTo>
                              <a:lnTo>
                                <a:pt x="3859352" y="6083"/>
                              </a:lnTo>
                              <a:lnTo>
                                <a:pt x="5790514" y="6083"/>
                              </a:lnTo>
                              <a:lnTo>
                                <a:pt x="5790514" y="0"/>
                              </a:lnTo>
                              <a:close/>
                            </a:path>
                          </a:pathLst>
                        </a:custGeom>
                        <a:solidFill>
                          <a:srgbClr val="000000"/>
                        </a:solidFill>
                      </wps:spPr>
                      <wps:bodyPr wrap="square" lIns="0" tIns="0" rIns="0" bIns="0" rtlCol="0">
                        <a:noAutofit/>
                      </wps:bodyPr>
                    </wps:wsp>
                  </a:graphicData>
                </a:graphic>
              </wp:anchor>
            </w:drawing>
          </mc:Choice>
          <mc:Fallback>
            <w:pict>
              <v:shape id="Graphic 28" o:spid="_x0000_s1026" o:spt="100" style="position:absolute;left:0pt;margin-left:72pt;margin-top:13.75pt;height:0.5pt;width:455.95pt;mso-position-horizontal-relative:page;mso-wrap-distance-bottom:0pt;mso-wrap-distance-top:0pt;z-index:-251630592;mso-width-relative:page;mso-height-relative:page;" fillcolor="#000000" filled="t" stroked="f" coordsize="5790565,6350" o:gfxdata="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DGm/93YAAAACgEAAA8AAAAAAAAAAQAgAAAAIgAAAGRy&#10;cy9kb3ducmV2LnhtbFBLAQIUABQAAAAIAIdO4kBKc5fhdwIAAO8GAAAOAAAAAAAAAAEAIAAAACcB&#10;AABkcnMvZTJvRG9jLnhtbFBLBQYAAAAABgAGAFkBAAAQBgAAAAA=&#10;" path="m1923542,0l0,0,0,6083,1923542,6083,1923542,0xem5790514,0l3859352,0,3853256,0,1929714,0,1923618,0,1923618,6083,1929714,6083,3853256,6083,3859352,6083,5790514,6083,5790514,0xe">
                <v:fill on="t" focussize="0,0"/>
                <v:stroke on="f"/>
                <v:imagedata o:title=""/>
                <o:lock v:ext="edit" aspectratio="f"/>
                <v:textbox inset="0mm,0mm,0mm,0mm"/>
                <w10:wrap type="topAndBottom"/>
              </v:shape>
            </w:pict>
          </mc:Fallback>
        </mc:AlternateContent>
      </w:r>
    </w:p>
    <w:p w14:paraId="5B9E64F9">
      <w:pPr>
        <w:pStyle w:val="11"/>
        <w:spacing w:after="0"/>
        <w:rPr>
          <w:sz w:val="20"/>
        </w:rPr>
        <w:sectPr>
          <w:pgSz w:w="11910" w:h="16840"/>
          <w:pgMar w:top="1580" w:right="1133" w:bottom="900" w:left="1275" w:header="1244" w:footer="700" w:gutter="0"/>
          <w:cols w:space="720" w:num="1"/>
        </w:sectPr>
      </w:pPr>
    </w:p>
    <w:p w14:paraId="02671A88">
      <w:pPr>
        <w:pStyle w:val="11"/>
        <w:spacing w:before="199" w:after="1"/>
        <w:rPr>
          <w:sz w:val="20"/>
        </w:rPr>
      </w:pPr>
      <w:r>
        <w:rPr>
          <w:sz w:val="20"/>
        </w:rPr>
        <w:drawing>
          <wp:anchor distT="0" distB="0" distL="0" distR="0" simplePos="0" relativeHeight="251673600" behindDoc="1" locked="0" layoutInCell="1" allowOverlap="1">
            <wp:simplePos x="0" y="0"/>
            <wp:positionH relativeFrom="page">
              <wp:posOffset>533400</wp:posOffset>
            </wp:positionH>
            <wp:positionV relativeFrom="page">
              <wp:posOffset>479425</wp:posOffset>
            </wp:positionV>
            <wp:extent cx="876300" cy="662940"/>
            <wp:effectExtent l="0" t="0" r="0" b="0"/>
            <wp:wrapNone/>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8" cstate="print"/>
                    <a:stretch>
                      <a:fillRect/>
                    </a:stretch>
                  </pic:blipFill>
                  <pic:spPr>
                    <a:xfrm>
                      <a:off x="0" y="0"/>
                      <a:ext cx="876300" cy="662940"/>
                    </a:xfrm>
                    <a:prstGeom prst="rect">
                      <a:avLst/>
                    </a:prstGeom>
                  </pic:spPr>
                </pic:pic>
              </a:graphicData>
            </a:graphic>
          </wp:anchor>
        </w:drawing>
      </w:r>
      <w:r>
        <w:rPr>
          <w:sz w:val="20"/>
        </w:rPr>
        <mc:AlternateContent>
          <mc:Choice Requires="wps">
            <w:drawing>
              <wp:anchor distT="0" distB="0" distL="0" distR="0" simplePos="0" relativeHeight="251674624" behindDoc="1" locked="0" layoutInCell="1" allowOverlap="1">
                <wp:simplePos x="0" y="0"/>
                <wp:positionH relativeFrom="page">
                  <wp:posOffset>322580</wp:posOffset>
                </wp:positionH>
                <wp:positionV relativeFrom="page">
                  <wp:posOffset>322580</wp:posOffset>
                </wp:positionV>
                <wp:extent cx="6934200" cy="10066020"/>
                <wp:effectExtent l="0" t="0" r="0" b="0"/>
                <wp:wrapNone/>
                <wp:docPr id="30" name="Graphic 30"/>
                <wp:cNvGraphicFramePr/>
                <a:graphic xmlns:a="http://schemas.openxmlformats.org/drawingml/2006/main">
                  <a:graphicData uri="http://schemas.microsoft.com/office/word/2010/wordprocessingShape">
                    <wps:wsp>
                      <wps:cNvSpPr/>
                      <wps:spPr>
                        <a:xfrm>
                          <a:off x="0" y="0"/>
                          <a:ext cx="6934200" cy="10066020"/>
                        </a:xfrm>
                        <a:custGeom>
                          <a:avLst/>
                          <a:gdLst/>
                          <a:ahLst/>
                          <a:cxnLst/>
                          <a:rect l="l" t="t" r="r" b="b"/>
                          <a:pathLst>
                            <a:path w="6934200" h="10066020">
                              <a:moveTo>
                                <a:pt x="6934200" y="18288"/>
                              </a:moveTo>
                              <a:lnTo>
                                <a:pt x="6915912" y="18288"/>
                              </a:lnTo>
                              <a:lnTo>
                                <a:pt x="6915912" y="0"/>
                              </a:lnTo>
                              <a:lnTo>
                                <a:pt x="6897624" y="0"/>
                              </a:lnTo>
                              <a:lnTo>
                                <a:pt x="6897624" y="18288"/>
                              </a:lnTo>
                              <a:lnTo>
                                <a:pt x="6897624" y="10029444"/>
                              </a:lnTo>
                              <a:lnTo>
                                <a:pt x="18288" y="10029444"/>
                              </a:lnTo>
                              <a:lnTo>
                                <a:pt x="18288" y="18288"/>
                              </a:lnTo>
                              <a:lnTo>
                                <a:pt x="6897624" y="18288"/>
                              </a:lnTo>
                              <a:lnTo>
                                <a:pt x="6897624" y="0"/>
                              </a:lnTo>
                              <a:lnTo>
                                <a:pt x="18288" y="0"/>
                              </a:lnTo>
                              <a:lnTo>
                                <a:pt x="0" y="0"/>
                              </a:lnTo>
                              <a:lnTo>
                                <a:pt x="0" y="18288"/>
                              </a:lnTo>
                              <a:lnTo>
                                <a:pt x="0" y="10029444"/>
                              </a:lnTo>
                              <a:lnTo>
                                <a:pt x="0" y="10047732"/>
                              </a:lnTo>
                              <a:lnTo>
                                <a:pt x="18288" y="10047732"/>
                              </a:lnTo>
                              <a:lnTo>
                                <a:pt x="6897624"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lnTo>
                                <a:pt x="6915912" y="10029457"/>
                              </a:lnTo>
                              <a:lnTo>
                                <a:pt x="6934200" y="10029444"/>
                              </a:lnTo>
                              <a:lnTo>
                                <a:pt x="6934200" y="18288"/>
                              </a:lnTo>
                              <a:close/>
                            </a:path>
                          </a:pathLst>
                        </a:custGeom>
                        <a:solidFill>
                          <a:srgbClr val="000000"/>
                        </a:solidFill>
                      </wps:spPr>
                      <wps:bodyPr wrap="square" lIns="0" tIns="0" rIns="0" bIns="0" rtlCol="0">
                        <a:noAutofit/>
                      </wps:bodyPr>
                    </wps:wsp>
                  </a:graphicData>
                </a:graphic>
              </wp:anchor>
            </w:drawing>
          </mc:Choice>
          <mc:Fallback>
            <w:pict>
              <v:shape id="Graphic 30" o:spid="_x0000_s1026" o:spt="100" style="position:absolute;left:0pt;margin-left:25.4pt;margin-top:25.4pt;height:792.6pt;width:546pt;mso-position-horizontal-relative:page;mso-position-vertical-relative:page;z-index:-251641856;mso-width-relative:page;mso-height-relative:page;" fillcolor="#000000" filled="t" stroked="f" coordsize="6934200,10066020" o:gfxdata="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KM3eD7YAAAA&#10;CwEAAA8AAAAAAAAAAQAgAAAAIgAAAGRycy9kb3ducmV2LnhtbFBLAQIUABQAAAAIAIdO4kDB2Wmj&#10;yAIAABoJAAAOAAAAAAAAAAEAIAAAACcBAABkcnMvZTJvRG9jLnhtbFBLBQYAAAAABgAGAFkBAABh&#10;BgAAAAA=&#10;" path="m6934200,18288l6915912,18288,6915912,0,6897624,0,6897624,18288,6897624,10029444,18288,10029444,18288,18288,6897624,18288,6897624,0,18288,0,0,0,0,18288,0,10029444,0,10047732,18288,10047732,6897624,10047732,6915912,10047732,6897624,10047745,18288,10047745,18288,10066020,6897624,10066020,6915912,10066020,6934187,10066020,6934200,10029457,6915912,10029457,6934200,10029444,6934200,18288xe">
                <v:fill on="t" focussize="0,0"/>
                <v:stroke on="f"/>
                <v:imagedata o:title=""/>
                <o:lock v:ext="edit" aspectratio="f"/>
                <v:textbox inset="0mm,0mm,0mm,0mm"/>
              </v:shape>
            </w:pict>
          </mc:Fallback>
        </mc:AlternateContent>
      </w:r>
    </w:p>
    <w:p w14:paraId="4BBE7A90">
      <w:pPr>
        <w:spacing w:line="240" w:lineRule="auto"/>
        <w:ind w:left="28" w:right="0" w:firstLine="0"/>
        <w:rPr>
          <w:sz w:val="20"/>
        </w:rPr>
      </w:pPr>
      <w:r>
        <w:rPr>
          <w:sz w:val="20"/>
        </w:rPr>
        <mc:AlternateContent>
          <mc:Choice Requires="wps">
            <w:drawing>
              <wp:inline distT="0" distB="0" distL="0" distR="0">
                <wp:extent cx="5946140" cy="247015"/>
                <wp:effectExtent l="9525" t="0" r="6985" b="10160"/>
                <wp:docPr id="31" name="Textbox 31"/>
                <wp:cNvGraphicFramePr/>
                <a:graphic xmlns:a="http://schemas.openxmlformats.org/drawingml/2006/main">
                  <a:graphicData uri="http://schemas.microsoft.com/office/word/2010/wordprocessingShape">
                    <wps:wsp>
                      <wps:cNvSpPr txBox="1"/>
                      <wps:spPr>
                        <a:xfrm>
                          <a:off x="0" y="0"/>
                          <a:ext cx="5946140" cy="247015"/>
                        </a:xfrm>
                        <a:prstGeom prst="rect">
                          <a:avLst/>
                        </a:prstGeom>
                        <a:solidFill>
                          <a:srgbClr val="CCCCCC"/>
                        </a:solidFill>
                        <a:ln w="18288">
                          <a:solidFill>
                            <a:srgbClr val="000000"/>
                          </a:solidFill>
                          <a:prstDash val="solid"/>
                        </a:ln>
                      </wps:spPr>
                      <wps:txbx>
                        <w:txbxContent>
                          <w:p w14:paraId="6B45D663">
                            <w:pPr>
                              <w:spacing w:before="19"/>
                              <w:ind w:left="2522" w:right="0" w:firstLine="0"/>
                              <w:jc w:val="left"/>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8"/>
                                <w:sz w:val="28"/>
                              </w:rPr>
                              <w:t xml:space="preserve"> </w:t>
                            </w:r>
                            <w:r>
                              <w:rPr>
                                <w:b/>
                                <w:color w:val="000000"/>
                                <w:spacing w:val="-2"/>
                                <w:sz w:val="28"/>
                              </w:rPr>
                              <w:t>DEPARTMENT</w:t>
                            </w:r>
                          </w:p>
                        </w:txbxContent>
                      </wps:txbx>
                      <wps:bodyPr wrap="square" lIns="0" tIns="0" rIns="0" bIns="0" rtlCol="0">
                        <a:noAutofit/>
                      </wps:bodyPr>
                    </wps:wsp>
                  </a:graphicData>
                </a:graphic>
              </wp:inline>
            </w:drawing>
          </mc:Choice>
          <mc:Fallback>
            <w:pict>
              <v:shape id="Textbox 31" o:spid="_x0000_s1026" o:spt="202" type="#_x0000_t202" style="height:19.45pt;width:468.2pt;" fillcolor="#CCCCCC" filled="t" stroked="t" coordsize="21600,21600" o:gfxdata="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1v4rw&#10;1AAAAAQBAAAPAAAAAAAAAAEAIAAAACIAAABkcnMvZG93bnJldi54bWxQSwECFAAUAAAACACHTuJA&#10;TZV4QuwBAAAOBAAADgAAAAAAAAABACAAAAAjAQAAZHJzL2Uyb0RvYy54bWxQSwUGAAAAAAYABgBZ&#10;AQAAgQUAAAAA&#10;">
                <v:fill on="t" focussize="0,0"/>
                <v:stroke weight="1.44pt" color="#000000" joinstyle="round"/>
                <v:imagedata o:title=""/>
                <o:lock v:ext="edit" aspectratio="f"/>
                <v:textbox inset="0mm,0mm,0mm,0mm">
                  <w:txbxContent>
                    <w:p w14:paraId="6B45D663">
                      <w:pPr>
                        <w:spacing w:before="19"/>
                        <w:ind w:left="2522" w:right="0" w:firstLine="0"/>
                        <w:jc w:val="left"/>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8"/>
                          <w:sz w:val="28"/>
                        </w:rPr>
                        <w:t xml:space="preserve"> </w:t>
                      </w:r>
                      <w:r>
                        <w:rPr>
                          <w:b/>
                          <w:color w:val="000000"/>
                          <w:spacing w:val="-2"/>
                          <w:sz w:val="28"/>
                        </w:rPr>
                        <w:t>DEPARTMENT</w:t>
                      </w:r>
                    </w:p>
                  </w:txbxContent>
                </v:textbox>
                <w10:wrap type="none"/>
                <w10:anchorlock/>
              </v:shape>
            </w:pict>
          </mc:Fallback>
        </mc:AlternateContent>
      </w:r>
    </w:p>
    <w:p w14:paraId="5933D396">
      <w:pPr>
        <w:pStyle w:val="7"/>
        <w:numPr>
          <w:ilvl w:val="0"/>
          <w:numId w:val="1"/>
        </w:numPr>
        <w:tabs>
          <w:tab w:val="left" w:pos="585"/>
        </w:tabs>
        <w:spacing w:before="216" w:after="0" w:line="321" w:lineRule="exact"/>
        <w:ind w:left="585" w:right="0" w:hanging="420"/>
        <w:jc w:val="left"/>
      </w:pPr>
      <w:r>
        <w:rPr>
          <w:spacing w:val="-2"/>
        </w:rPr>
        <w:t>References</w:t>
      </w:r>
    </w:p>
    <w:p w14:paraId="09794BB1">
      <w:pPr>
        <w:pStyle w:val="13"/>
        <w:numPr>
          <w:ilvl w:val="1"/>
          <w:numId w:val="1"/>
        </w:numPr>
        <w:tabs>
          <w:tab w:val="left" w:pos="885"/>
        </w:tabs>
        <w:spacing w:before="0" w:after="0" w:line="292" w:lineRule="exact"/>
        <w:ind w:left="885" w:right="0" w:hanging="360"/>
        <w:jc w:val="left"/>
        <w:rPr>
          <w:sz w:val="24"/>
        </w:rPr>
      </w:pPr>
      <w:r>
        <w:rPr>
          <w:sz w:val="24"/>
        </w:rPr>
        <w:t>US</w:t>
      </w:r>
      <w:r>
        <w:rPr>
          <w:spacing w:val="-1"/>
          <w:sz w:val="24"/>
        </w:rPr>
        <w:t xml:space="preserve"> </w:t>
      </w:r>
      <w:r>
        <w:rPr>
          <w:sz w:val="24"/>
        </w:rPr>
        <w:t>EPA AQI</w:t>
      </w:r>
      <w:r>
        <w:rPr>
          <w:spacing w:val="-4"/>
          <w:sz w:val="24"/>
        </w:rPr>
        <w:t xml:space="preserve"> </w:t>
      </w:r>
      <w:r>
        <w:rPr>
          <w:sz w:val="24"/>
        </w:rPr>
        <w:t>definition:</w:t>
      </w:r>
      <w:r>
        <w:rPr>
          <w:spacing w:val="1"/>
          <w:sz w:val="24"/>
        </w:rPr>
        <w:t xml:space="preserve"> </w:t>
      </w:r>
      <w:r>
        <w:fldChar w:fldCharType="begin"/>
      </w:r>
      <w:r>
        <w:instrText xml:space="preserve"> HYPERLINK "https://www.airnow.gov/aqi/" \h </w:instrText>
      </w:r>
      <w:r>
        <w:fldChar w:fldCharType="separate"/>
      </w:r>
      <w:r>
        <w:rPr>
          <w:color w:val="0462C1"/>
          <w:spacing w:val="-2"/>
          <w:sz w:val="24"/>
          <w:u w:val="single" w:color="0462C1"/>
        </w:rPr>
        <w:t>https://www.airnow.gov/aqi/</w:t>
      </w:r>
      <w:r>
        <w:rPr>
          <w:color w:val="0462C1"/>
          <w:spacing w:val="-2"/>
          <w:sz w:val="24"/>
          <w:u w:val="single" w:color="0462C1"/>
        </w:rPr>
        <w:fldChar w:fldCharType="end"/>
      </w:r>
    </w:p>
    <w:p w14:paraId="441FCAA9">
      <w:pPr>
        <w:pStyle w:val="13"/>
        <w:numPr>
          <w:ilvl w:val="1"/>
          <w:numId w:val="1"/>
        </w:numPr>
        <w:tabs>
          <w:tab w:val="left" w:pos="885"/>
        </w:tabs>
        <w:spacing w:before="0" w:after="0" w:line="293" w:lineRule="exact"/>
        <w:ind w:left="885" w:right="0" w:hanging="360"/>
        <w:jc w:val="left"/>
        <w:rPr>
          <w:sz w:val="24"/>
        </w:rPr>
      </w:pPr>
      <w:r>
        <w:rPr>
          <w:sz w:val="24"/>
        </w:rPr>
        <w:t>Scikit-learn</w:t>
      </w:r>
      <w:r>
        <w:rPr>
          <w:spacing w:val="-3"/>
          <w:sz w:val="24"/>
        </w:rPr>
        <w:t xml:space="preserve"> </w:t>
      </w:r>
      <w:r>
        <w:rPr>
          <w:sz w:val="24"/>
        </w:rPr>
        <w:t>documentation:</w:t>
      </w:r>
      <w:r>
        <w:rPr>
          <w:spacing w:val="-1"/>
          <w:sz w:val="24"/>
        </w:rPr>
        <w:t xml:space="preserve"> </w:t>
      </w:r>
      <w:r>
        <w:fldChar w:fldCharType="begin"/>
      </w:r>
      <w:r>
        <w:instrText xml:space="preserve"> HYPERLINK "https://scikit-learn.org/" \h </w:instrText>
      </w:r>
      <w:r>
        <w:fldChar w:fldCharType="separate"/>
      </w:r>
      <w:r>
        <w:rPr>
          <w:color w:val="0462C1"/>
          <w:sz w:val="24"/>
          <w:u w:val="single" w:color="0462C1"/>
        </w:rPr>
        <w:t>https://scikit-</w:t>
      </w:r>
      <w:r>
        <w:rPr>
          <w:color w:val="0462C1"/>
          <w:spacing w:val="-2"/>
          <w:sz w:val="24"/>
          <w:u w:val="single" w:color="0462C1"/>
        </w:rPr>
        <w:t>learn.org</w:t>
      </w:r>
      <w:r>
        <w:rPr>
          <w:color w:val="0462C1"/>
          <w:spacing w:val="-2"/>
          <w:sz w:val="24"/>
          <w:u w:val="single" w:color="0462C1"/>
        </w:rPr>
        <w:fldChar w:fldCharType="end"/>
      </w:r>
    </w:p>
    <w:p w14:paraId="05E530F3">
      <w:pPr>
        <w:pStyle w:val="13"/>
        <w:numPr>
          <w:ilvl w:val="1"/>
          <w:numId w:val="1"/>
        </w:numPr>
        <w:tabs>
          <w:tab w:val="left" w:pos="885"/>
        </w:tabs>
        <w:spacing w:before="0" w:after="0" w:line="293" w:lineRule="exact"/>
        <w:ind w:left="885" w:right="0" w:hanging="360"/>
        <w:jc w:val="left"/>
        <w:rPr>
          <w:sz w:val="24"/>
        </w:rPr>
      </w:pPr>
      <w:r>
        <w:rPr>
          <w:sz w:val="24"/>
        </w:rPr>
        <w:t>Pandas</w:t>
      </w:r>
      <w:r>
        <w:rPr>
          <w:spacing w:val="-2"/>
          <w:sz w:val="24"/>
        </w:rPr>
        <w:t xml:space="preserve"> </w:t>
      </w:r>
      <w:r>
        <w:rPr>
          <w:sz w:val="24"/>
        </w:rPr>
        <w:t>documentation:</w:t>
      </w:r>
      <w:r>
        <w:rPr>
          <w:spacing w:val="-1"/>
          <w:sz w:val="24"/>
        </w:rPr>
        <w:t xml:space="preserve"> </w:t>
      </w:r>
      <w:r>
        <w:fldChar w:fldCharType="begin"/>
      </w:r>
      <w:r>
        <w:instrText xml:space="preserve"> HYPERLINK "https://pandas.pydata.org/" \h </w:instrText>
      </w:r>
      <w:r>
        <w:fldChar w:fldCharType="separate"/>
      </w:r>
      <w:r>
        <w:rPr>
          <w:color w:val="0462C1"/>
          <w:spacing w:val="-2"/>
          <w:sz w:val="24"/>
          <w:u w:val="single" w:color="0462C1"/>
        </w:rPr>
        <w:t>https://pandas.pydata.org</w:t>
      </w:r>
      <w:r>
        <w:rPr>
          <w:color w:val="0462C1"/>
          <w:spacing w:val="-2"/>
          <w:sz w:val="24"/>
          <w:u w:val="single" w:color="0462C1"/>
        </w:rPr>
        <w:fldChar w:fldCharType="end"/>
      </w:r>
    </w:p>
    <w:p w14:paraId="22685EE9">
      <w:pPr>
        <w:pStyle w:val="13"/>
        <w:numPr>
          <w:ilvl w:val="1"/>
          <w:numId w:val="1"/>
        </w:numPr>
        <w:tabs>
          <w:tab w:val="left" w:pos="885"/>
        </w:tabs>
        <w:spacing w:before="0" w:after="0" w:line="240" w:lineRule="auto"/>
        <w:ind w:left="885" w:right="215" w:hanging="360"/>
        <w:jc w:val="left"/>
        <w:rPr>
          <w:sz w:val="24"/>
        </w:rPr>
      </w:pPr>
      <w:r>
        <w:rPr>
          <w:sz w:val="24"/>
        </w:rPr>
        <w:t>Seaborn</w:t>
      </w:r>
      <w:r>
        <w:rPr>
          <w:spacing w:val="32"/>
          <w:sz w:val="24"/>
        </w:rPr>
        <w:t xml:space="preserve"> </w:t>
      </w:r>
      <w:r>
        <w:rPr>
          <w:sz w:val="24"/>
        </w:rPr>
        <w:t>documentation:</w:t>
      </w:r>
      <w:r>
        <w:rPr>
          <w:spacing w:val="35"/>
          <w:sz w:val="24"/>
        </w:rPr>
        <w:t xml:space="preserve"> </w:t>
      </w:r>
      <w:r>
        <w:fldChar w:fldCharType="begin"/>
      </w:r>
      <w:r>
        <w:instrText xml:space="preserve"> HYPERLINK "https://seaborn.pydata.org/" \h </w:instrText>
      </w:r>
      <w:r>
        <w:fldChar w:fldCharType="separate"/>
      </w:r>
      <w:r>
        <w:rPr>
          <w:color w:val="0462C1"/>
          <w:sz w:val="24"/>
          <w:u w:val="single" w:color="0462C1"/>
        </w:rPr>
        <w:t>https://seaborn.pydata.org</w:t>
      </w:r>
      <w:r>
        <w:rPr>
          <w:color w:val="0462C1"/>
          <w:sz w:val="24"/>
          <w:u w:val="single" w:color="0462C1"/>
        </w:rPr>
        <w:fldChar w:fldCharType="end"/>
      </w:r>
      <w:r>
        <w:rPr>
          <w:sz w:val="24"/>
        </w:rPr>
        <w:t>Kaggle.</w:t>
      </w:r>
      <w:r>
        <w:rPr>
          <w:spacing w:val="33"/>
          <w:sz w:val="24"/>
        </w:rPr>
        <w:t xml:space="preserve"> </w:t>
      </w:r>
      <w:r>
        <w:rPr>
          <w:sz w:val="24"/>
        </w:rPr>
        <w:t>(2024).</w:t>
      </w:r>
      <w:r>
        <w:rPr>
          <w:spacing w:val="32"/>
          <w:sz w:val="24"/>
        </w:rPr>
        <w:t xml:space="preserve"> </w:t>
      </w:r>
      <w:r>
        <w:rPr>
          <w:sz w:val="24"/>
        </w:rPr>
        <w:t>Global</w:t>
      </w:r>
      <w:r>
        <w:rPr>
          <w:spacing w:val="34"/>
          <w:sz w:val="24"/>
        </w:rPr>
        <w:t xml:space="preserve"> </w:t>
      </w:r>
      <w:r>
        <w:rPr>
          <w:sz w:val="24"/>
        </w:rPr>
        <w:t>Urban</w:t>
      </w:r>
      <w:r>
        <w:rPr>
          <w:spacing w:val="33"/>
          <w:sz w:val="24"/>
        </w:rPr>
        <w:t xml:space="preserve"> </w:t>
      </w:r>
      <w:r>
        <w:rPr>
          <w:sz w:val="24"/>
        </w:rPr>
        <w:t xml:space="preserve">Air Quality Index Dataset (2015–2025). </w:t>
      </w:r>
      <w:r>
        <w:fldChar w:fldCharType="begin"/>
      </w:r>
      <w:r>
        <w:instrText xml:space="preserve"> HYPERLINK "https://www.kaggle.com/datasets" \h </w:instrText>
      </w:r>
      <w:r>
        <w:fldChar w:fldCharType="separate"/>
      </w:r>
      <w:r>
        <w:rPr>
          <w:color w:val="0462C1"/>
          <w:sz w:val="24"/>
          <w:u w:val="single" w:color="0462C1"/>
        </w:rPr>
        <w:t>https://www.kaggle.com/datasets</w:t>
      </w:r>
      <w:r>
        <w:rPr>
          <w:color w:val="0462C1"/>
          <w:sz w:val="24"/>
          <w:u w:val="single" w:color="0462C1"/>
        </w:rPr>
        <w:fldChar w:fldCharType="end"/>
      </w:r>
    </w:p>
    <w:p w14:paraId="1449BDE3">
      <w:pPr>
        <w:pStyle w:val="11"/>
        <w:spacing w:before="80"/>
      </w:pPr>
    </w:p>
    <w:p w14:paraId="7E3CA997">
      <w:pPr>
        <w:pStyle w:val="4"/>
        <w:ind w:firstLine="0"/>
      </w:pPr>
      <w:r>
        <w:t>13.</w:t>
      </w:r>
      <w:r>
        <w:rPr>
          <w:spacing w:val="-4"/>
        </w:rPr>
        <w:t xml:space="preserve"> </w:t>
      </w:r>
      <w:r>
        <w:t>Questions</w:t>
      </w:r>
      <w:r>
        <w:rPr>
          <w:spacing w:val="-5"/>
        </w:rPr>
        <w:t xml:space="preserve"> </w:t>
      </w:r>
      <w:r>
        <w:t>Students</w:t>
      </w:r>
      <w:r>
        <w:rPr>
          <w:spacing w:val="-5"/>
        </w:rPr>
        <w:t xml:space="preserve"> </w:t>
      </w:r>
      <w:r>
        <w:t>Must</w:t>
      </w:r>
      <w:r>
        <w:rPr>
          <w:spacing w:val="-1"/>
        </w:rPr>
        <w:t xml:space="preserve"> </w:t>
      </w:r>
      <w:r>
        <w:rPr>
          <w:spacing w:val="-2"/>
        </w:rPr>
        <w:t>Answer</w:t>
      </w:r>
    </w:p>
    <w:p w14:paraId="31F3C9F1">
      <w:pPr>
        <w:pStyle w:val="7"/>
        <w:numPr>
          <w:ilvl w:val="0"/>
          <w:numId w:val="2"/>
        </w:numPr>
        <w:tabs>
          <w:tab w:val="left" w:pos="585"/>
        </w:tabs>
        <w:spacing w:before="276" w:after="0" w:line="240" w:lineRule="auto"/>
        <w:ind w:left="585" w:right="0" w:hanging="420"/>
        <w:jc w:val="left"/>
      </w:pPr>
      <w:r>
        <w:t>What</w:t>
      </w:r>
      <w:r>
        <w:rPr>
          <w:spacing w:val="-7"/>
        </w:rPr>
        <w:t xml:space="preserve"> </w:t>
      </w:r>
      <w:r>
        <w:t xml:space="preserve">is </w:t>
      </w:r>
      <w:r>
        <w:rPr>
          <w:spacing w:val="-4"/>
        </w:rPr>
        <w:t>AQI?</w:t>
      </w:r>
    </w:p>
    <w:p w14:paraId="112AEA04">
      <w:pPr>
        <w:pStyle w:val="13"/>
        <w:numPr>
          <w:ilvl w:val="1"/>
          <w:numId w:val="2"/>
        </w:numPr>
        <w:tabs>
          <w:tab w:val="left" w:pos="885"/>
        </w:tabs>
        <w:spacing w:before="1" w:after="0" w:line="240" w:lineRule="auto"/>
        <w:ind w:left="885" w:right="221" w:hanging="360"/>
        <w:jc w:val="left"/>
        <w:rPr>
          <w:rFonts w:ascii="Symbol" w:hAnsi="Symbol"/>
          <w:sz w:val="24"/>
        </w:rPr>
      </w:pPr>
      <w:r>
        <w:rPr>
          <w:sz w:val="24"/>
        </w:rPr>
        <w:t>The AQI</w:t>
      </w:r>
      <w:r>
        <w:rPr>
          <w:spacing w:val="-1"/>
          <w:sz w:val="24"/>
        </w:rPr>
        <w:t xml:space="preserve"> </w:t>
      </w:r>
      <w:r>
        <w:rPr>
          <w:sz w:val="24"/>
        </w:rPr>
        <w:t>is a standardized numerical scale used to communicate how clean or polluted the air is on any given day.</w:t>
      </w:r>
    </w:p>
    <w:p w14:paraId="5CF6617E">
      <w:pPr>
        <w:pStyle w:val="13"/>
        <w:numPr>
          <w:ilvl w:val="1"/>
          <w:numId w:val="2"/>
        </w:numPr>
        <w:tabs>
          <w:tab w:val="left" w:pos="885"/>
        </w:tabs>
        <w:spacing w:before="0" w:after="0" w:line="275" w:lineRule="exact"/>
        <w:ind w:left="885" w:right="0" w:hanging="360"/>
        <w:jc w:val="left"/>
        <w:rPr>
          <w:rFonts w:ascii="Symbol" w:hAnsi="Symbol"/>
          <w:sz w:val="20"/>
        </w:rPr>
      </w:pPr>
      <w:r>
        <w:rPr>
          <w:sz w:val="24"/>
        </w:rPr>
        <w:t>It</w:t>
      </w:r>
      <w:r>
        <w:rPr>
          <w:spacing w:val="-2"/>
          <w:sz w:val="24"/>
        </w:rPr>
        <w:t xml:space="preserve"> </w:t>
      </w:r>
      <w:r>
        <w:rPr>
          <w:sz w:val="24"/>
        </w:rPr>
        <w:t>converts</w:t>
      </w:r>
      <w:r>
        <w:rPr>
          <w:spacing w:val="-1"/>
          <w:sz w:val="24"/>
        </w:rPr>
        <w:t xml:space="preserve"> </w:t>
      </w:r>
      <w:r>
        <w:rPr>
          <w:sz w:val="24"/>
        </w:rPr>
        <w:t>complex</w:t>
      </w:r>
      <w:r>
        <w:rPr>
          <w:spacing w:val="1"/>
          <w:sz w:val="24"/>
        </w:rPr>
        <w:t xml:space="preserve"> </w:t>
      </w:r>
      <w:r>
        <w:rPr>
          <w:sz w:val="24"/>
        </w:rPr>
        <w:t>pollutant</w:t>
      </w:r>
      <w:r>
        <w:rPr>
          <w:spacing w:val="-1"/>
          <w:sz w:val="24"/>
        </w:rPr>
        <w:t xml:space="preserve"> </w:t>
      </w:r>
      <w:r>
        <w:rPr>
          <w:sz w:val="24"/>
        </w:rPr>
        <w:t>concentration</w:t>
      </w:r>
      <w:r>
        <w:rPr>
          <w:spacing w:val="-2"/>
          <w:sz w:val="24"/>
        </w:rPr>
        <w:t xml:space="preserve"> </w:t>
      </w:r>
      <w:r>
        <w:rPr>
          <w:sz w:val="24"/>
        </w:rPr>
        <w:t>data</w:t>
      </w:r>
      <w:r>
        <w:rPr>
          <w:spacing w:val="1"/>
          <w:sz w:val="24"/>
        </w:rPr>
        <w:t xml:space="preserve"> </w:t>
      </w:r>
      <w:r>
        <w:rPr>
          <w:sz w:val="24"/>
        </w:rPr>
        <w:t>into</w:t>
      </w:r>
      <w:r>
        <w:rPr>
          <w:spacing w:val="-1"/>
          <w:sz w:val="24"/>
        </w:rPr>
        <w:t xml:space="preserve"> </w:t>
      </w:r>
      <w:r>
        <w:rPr>
          <w:sz w:val="24"/>
        </w:rPr>
        <w:t>a</w:t>
      </w:r>
      <w:r>
        <w:rPr>
          <w:spacing w:val="-1"/>
          <w:sz w:val="24"/>
        </w:rPr>
        <w:t xml:space="preserve"> </w:t>
      </w:r>
      <w:r>
        <w:rPr>
          <w:sz w:val="24"/>
        </w:rPr>
        <w:t>single</w:t>
      </w:r>
      <w:r>
        <w:rPr>
          <w:spacing w:val="-1"/>
          <w:sz w:val="24"/>
        </w:rPr>
        <w:t xml:space="preserve"> </w:t>
      </w:r>
      <w:r>
        <w:rPr>
          <w:spacing w:val="-2"/>
          <w:sz w:val="24"/>
        </w:rPr>
        <w:t>number.</w:t>
      </w:r>
    </w:p>
    <w:p w14:paraId="33B0D38A">
      <w:pPr>
        <w:pStyle w:val="7"/>
        <w:numPr>
          <w:ilvl w:val="0"/>
          <w:numId w:val="2"/>
        </w:numPr>
        <w:tabs>
          <w:tab w:val="left" w:pos="586"/>
        </w:tabs>
        <w:spacing w:before="229" w:after="0" w:line="240" w:lineRule="auto"/>
        <w:ind w:left="586" w:right="0" w:hanging="421"/>
        <w:jc w:val="left"/>
      </w:pPr>
      <w:r>
        <w:t>Why</w:t>
      </w:r>
      <w:r>
        <w:rPr>
          <w:spacing w:val="-3"/>
        </w:rPr>
        <w:t xml:space="preserve"> </w:t>
      </w:r>
      <w:r>
        <w:t>is</w:t>
      </w:r>
      <w:r>
        <w:rPr>
          <w:spacing w:val="-2"/>
        </w:rPr>
        <w:t xml:space="preserve"> </w:t>
      </w:r>
      <w:r>
        <w:t>AQI</w:t>
      </w:r>
      <w:r>
        <w:rPr>
          <w:spacing w:val="-2"/>
        </w:rPr>
        <w:t xml:space="preserve"> important?</w:t>
      </w:r>
    </w:p>
    <w:p w14:paraId="62792FFA">
      <w:pPr>
        <w:pStyle w:val="13"/>
        <w:numPr>
          <w:ilvl w:val="1"/>
          <w:numId w:val="2"/>
        </w:numPr>
        <w:tabs>
          <w:tab w:val="left" w:pos="885"/>
        </w:tabs>
        <w:spacing w:before="0" w:after="0" w:line="240" w:lineRule="auto"/>
        <w:ind w:left="885" w:right="222" w:hanging="360"/>
        <w:jc w:val="left"/>
        <w:rPr>
          <w:rFonts w:ascii="Symbol" w:hAnsi="Symbol"/>
          <w:sz w:val="24"/>
        </w:rPr>
      </w:pPr>
      <w:r>
        <w:rPr>
          <w:sz w:val="24"/>
        </w:rPr>
        <w:t>AQI</w:t>
      </w:r>
      <w:r>
        <w:rPr>
          <w:spacing w:val="37"/>
          <w:sz w:val="24"/>
        </w:rPr>
        <w:t xml:space="preserve"> </w:t>
      </w:r>
      <w:r>
        <w:rPr>
          <w:sz w:val="24"/>
        </w:rPr>
        <w:t>is</w:t>
      </w:r>
      <w:r>
        <w:rPr>
          <w:spacing w:val="40"/>
          <w:sz w:val="24"/>
        </w:rPr>
        <w:t xml:space="preserve"> </w:t>
      </w:r>
      <w:r>
        <w:rPr>
          <w:sz w:val="24"/>
        </w:rPr>
        <w:t>important</w:t>
      </w:r>
      <w:r>
        <w:rPr>
          <w:spacing w:val="40"/>
          <w:sz w:val="24"/>
        </w:rPr>
        <w:t xml:space="preserve"> </w:t>
      </w:r>
      <w:r>
        <w:rPr>
          <w:sz w:val="24"/>
        </w:rPr>
        <w:t>because</w:t>
      </w:r>
      <w:r>
        <w:rPr>
          <w:spacing w:val="40"/>
          <w:sz w:val="24"/>
        </w:rPr>
        <w:t xml:space="preserve"> </w:t>
      </w:r>
      <w:r>
        <w:rPr>
          <w:sz w:val="24"/>
        </w:rPr>
        <w:t>it</w:t>
      </w:r>
      <w:r>
        <w:rPr>
          <w:spacing w:val="40"/>
          <w:sz w:val="24"/>
        </w:rPr>
        <w:t xml:space="preserve"> </w:t>
      </w:r>
      <w:r>
        <w:rPr>
          <w:sz w:val="24"/>
        </w:rPr>
        <w:t>gives</w:t>
      </w:r>
      <w:r>
        <w:rPr>
          <w:spacing w:val="40"/>
          <w:sz w:val="24"/>
        </w:rPr>
        <w:t xml:space="preserve"> </w:t>
      </w:r>
      <w:r>
        <w:rPr>
          <w:sz w:val="24"/>
        </w:rPr>
        <w:t>the</w:t>
      </w:r>
      <w:r>
        <w:rPr>
          <w:spacing w:val="40"/>
          <w:sz w:val="24"/>
        </w:rPr>
        <w:t xml:space="preserve"> </w:t>
      </w:r>
      <w:r>
        <w:rPr>
          <w:sz w:val="24"/>
        </w:rPr>
        <w:t>public</w:t>
      </w:r>
      <w:r>
        <w:rPr>
          <w:spacing w:val="40"/>
          <w:sz w:val="24"/>
        </w:rPr>
        <w:t xml:space="preserve"> </w:t>
      </w:r>
      <w:r>
        <w:rPr>
          <w:sz w:val="24"/>
        </w:rPr>
        <w:t>a</w:t>
      </w:r>
      <w:r>
        <w:rPr>
          <w:spacing w:val="40"/>
          <w:sz w:val="24"/>
        </w:rPr>
        <w:t xml:space="preserve"> </w:t>
      </w:r>
      <w:r>
        <w:rPr>
          <w:sz w:val="24"/>
        </w:rPr>
        <w:t>simple</w:t>
      </w:r>
      <w:r>
        <w:rPr>
          <w:spacing w:val="40"/>
          <w:sz w:val="24"/>
        </w:rPr>
        <w:t xml:space="preserve"> </w:t>
      </w:r>
      <w:r>
        <w:rPr>
          <w:sz w:val="24"/>
        </w:rPr>
        <w:t>way</w:t>
      </w:r>
      <w:r>
        <w:rPr>
          <w:spacing w:val="36"/>
          <w:sz w:val="24"/>
        </w:rPr>
        <w:t xml:space="preserve"> </w:t>
      </w:r>
      <w:r>
        <w:rPr>
          <w:sz w:val="24"/>
        </w:rPr>
        <w:t>to</w:t>
      </w:r>
      <w:r>
        <w:rPr>
          <w:spacing w:val="40"/>
          <w:sz w:val="24"/>
        </w:rPr>
        <w:t xml:space="preserve"> </w:t>
      </w:r>
      <w:r>
        <w:rPr>
          <w:sz w:val="24"/>
        </w:rPr>
        <w:t>understand</w:t>
      </w:r>
      <w:r>
        <w:rPr>
          <w:spacing w:val="40"/>
          <w:sz w:val="24"/>
        </w:rPr>
        <w:t xml:space="preserve"> </w:t>
      </w:r>
      <w:r>
        <w:rPr>
          <w:sz w:val="24"/>
        </w:rPr>
        <w:t>daily</w:t>
      </w:r>
      <w:r>
        <w:rPr>
          <w:spacing w:val="38"/>
          <w:sz w:val="24"/>
        </w:rPr>
        <w:t xml:space="preserve"> </w:t>
      </w:r>
      <w:r>
        <w:rPr>
          <w:sz w:val="24"/>
        </w:rPr>
        <w:t>air pollution levels and take protective action.</w:t>
      </w:r>
    </w:p>
    <w:p w14:paraId="598DD9DF">
      <w:pPr>
        <w:pStyle w:val="13"/>
        <w:numPr>
          <w:ilvl w:val="1"/>
          <w:numId w:val="2"/>
        </w:numPr>
        <w:tabs>
          <w:tab w:val="left" w:pos="885"/>
        </w:tabs>
        <w:spacing w:before="0" w:after="0" w:line="240" w:lineRule="auto"/>
        <w:ind w:left="885" w:right="222" w:hanging="360"/>
        <w:jc w:val="left"/>
        <w:rPr>
          <w:rFonts w:ascii="Symbol" w:hAnsi="Symbol"/>
          <w:sz w:val="24"/>
        </w:rPr>
      </w:pPr>
      <w:r>
        <w:rPr>
          <w:sz w:val="24"/>
        </w:rPr>
        <w:t>High AQI values are directly linked to respiratory diseases, cardiovascular problems, and premature death.</w:t>
      </w:r>
    </w:p>
    <w:p w14:paraId="2D00AB62">
      <w:pPr>
        <w:pStyle w:val="13"/>
        <w:numPr>
          <w:ilvl w:val="1"/>
          <w:numId w:val="2"/>
        </w:numPr>
        <w:tabs>
          <w:tab w:val="left" w:pos="885"/>
        </w:tabs>
        <w:spacing w:before="0" w:after="0" w:line="240" w:lineRule="auto"/>
        <w:ind w:left="885" w:right="215" w:hanging="360"/>
        <w:jc w:val="left"/>
        <w:rPr>
          <w:rFonts w:ascii="Symbol" w:hAnsi="Symbol"/>
          <w:sz w:val="24"/>
        </w:rPr>
      </w:pPr>
      <w:r>
        <w:rPr>
          <w:sz w:val="24"/>
        </w:rPr>
        <w:t>It</w:t>
      </w:r>
      <w:r>
        <w:rPr>
          <w:spacing w:val="75"/>
          <w:sz w:val="24"/>
        </w:rPr>
        <w:t xml:space="preserve"> </w:t>
      </w:r>
      <w:r>
        <w:rPr>
          <w:sz w:val="24"/>
        </w:rPr>
        <w:t>helps</w:t>
      </w:r>
      <w:r>
        <w:rPr>
          <w:spacing w:val="78"/>
          <w:sz w:val="24"/>
        </w:rPr>
        <w:t xml:space="preserve"> </w:t>
      </w:r>
      <w:r>
        <w:rPr>
          <w:sz w:val="24"/>
        </w:rPr>
        <w:t>governments</w:t>
      </w:r>
      <w:r>
        <w:rPr>
          <w:spacing w:val="75"/>
          <w:sz w:val="24"/>
        </w:rPr>
        <w:t xml:space="preserve"> </w:t>
      </w:r>
      <w:r>
        <w:rPr>
          <w:sz w:val="24"/>
        </w:rPr>
        <w:t>issue</w:t>
      </w:r>
      <w:r>
        <w:rPr>
          <w:spacing w:val="74"/>
          <w:sz w:val="24"/>
        </w:rPr>
        <w:t xml:space="preserve"> </w:t>
      </w:r>
      <w:r>
        <w:rPr>
          <w:sz w:val="24"/>
        </w:rPr>
        <w:t>health</w:t>
      </w:r>
      <w:r>
        <w:rPr>
          <w:spacing w:val="74"/>
          <w:sz w:val="24"/>
        </w:rPr>
        <w:t xml:space="preserve"> </w:t>
      </w:r>
      <w:r>
        <w:rPr>
          <w:sz w:val="24"/>
        </w:rPr>
        <w:t>advisories,</w:t>
      </w:r>
      <w:r>
        <w:rPr>
          <w:spacing w:val="77"/>
          <w:sz w:val="24"/>
        </w:rPr>
        <w:t xml:space="preserve"> </w:t>
      </w:r>
      <w:r>
        <w:rPr>
          <w:sz w:val="24"/>
        </w:rPr>
        <w:t>guides</w:t>
      </w:r>
      <w:r>
        <w:rPr>
          <w:spacing w:val="74"/>
          <w:sz w:val="24"/>
        </w:rPr>
        <w:t xml:space="preserve"> </w:t>
      </w:r>
      <w:r>
        <w:rPr>
          <w:sz w:val="24"/>
        </w:rPr>
        <w:t>urban</w:t>
      </w:r>
      <w:r>
        <w:rPr>
          <w:spacing w:val="74"/>
          <w:sz w:val="24"/>
        </w:rPr>
        <w:t xml:space="preserve"> </w:t>
      </w:r>
      <w:r>
        <w:rPr>
          <w:sz w:val="24"/>
        </w:rPr>
        <w:t>planners</w:t>
      </w:r>
      <w:r>
        <w:rPr>
          <w:spacing w:val="76"/>
          <w:sz w:val="24"/>
        </w:rPr>
        <w:t xml:space="preserve"> </w:t>
      </w:r>
      <w:r>
        <w:rPr>
          <w:sz w:val="24"/>
        </w:rPr>
        <w:t>in</w:t>
      </w:r>
      <w:r>
        <w:rPr>
          <w:spacing w:val="75"/>
          <w:sz w:val="24"/>
        </w:rPr>
        <w:t xml:space="preserve"> </w:t>
      </w:r>
      <w:r>
        <w:rPr>
          <w:sz w:val="24"/>
        </w:rPr>
        <w:t>reducing emissions,</w:t>
      </w:r>
      <w:r>
        <w:rPr>
          <w:spacing w:val="-15"/>
          <w:sz w:val="24"/>
        </w:rPr>
        <w:t xml:space="preserve"> </w:t>
      </w:r>
      <w:r>
        <w:rPr>
          <w:sz w:val="24"/>
        </w:rPr>
        <w:t>and</w:t>
      </w:r>
      <w:r>
        <w:rPr>
          <w:spacing w:val="-15"/>
          <w:sz w:val="24"/>
        </w:rPr>
        <w:t xml:space="preserve"> </w:t>
      </w:r>
      <w:r>
        <w:rPr>
          <w:sz w:val="24"/>
        </w:rPr>
        <w:t>enables</w:t>
      </w:r>
      <w:r>
        <w:rPr>
          <w:spacing w:val="-15"/>
          <w:sz w:val="24"/>
        </w:rPr>
        <w:t xml:space="preserve"> </w:t>
      </w:r>
      <w:r>
        <w:rPr>
          <w:sz w:val="24"/>
        </w:rPr>
        <w:t>researchers</w:t>
      </w:r>
      <w:r>
        <w:rPr>
          <w:spacing w:val="-15"/>
          <w:sz w:val="24"/>
        </w:rPr>
        <w:t xml:space="preserve"> </w:t>
      </w:r>
      <w:r>
        <w:rPr>
          <w:sz w:val="24"/>
        </w:rPr>
        <w:t>to</w:t>
      </w:r>
      <w:r>
        <w:rPr>
          <w:spacing w:val="-15"/>
          <w:sz w:val="24"/>
        </w:rPr>
        <w:t xml:space="preserve"> </w:t>
      </w:r>
      <w:r>
        <w:rPr>
          <w:sz w:val="24"/>
        </w:rPr>
        <w:t>track</w:t>
      </w:r>
      <w:r>
        <w:rPr>
          <w:spacing w:val="-15"/>
          <w:sz w:val="24"/>
        </w:rPr>
        <w:t xml:space="preserve"> </w:t>
      </w:r>
      <w:r>
        <w:rPr>
          <w:sz w:val="24"/>
        </w:rPr>
        <w:t>pollution</w:t>
      </w:r>
      <w:r>
        <w:rPr>
          <w:spacing w:val="-15"/>
          <w:sz w:val="24"/>
        </w:rPr>
        <w:t xml:space="preserve"> </w:t>
      </w:r>
      <w:r>
        <w:rPr>
          <w:sz w:val="24"/>
        </w:rPr>
        <w:t>trends</w:t>
      </w:r>
      <w:r>
        <w:rPr>
          <w:spacing w:val="-15"/>
          <w:sz w:val="24"/>
        </w:rPr>
        <w:t xml:space="preserve"> </w:t>
      </w:r>
      <w:r>
        <w:rPr>
          <w:sz w:val="24"/>
        </w:rPr>
        <w:t>over</w:t>
      </w:r>
      <w:r>
        <w:rPr>
          <w:spacing w:val="-16"/>
          <w:sz w:val="24"/>
        </w:rPr>
        <w:t xml:space="preserve"> </w:t>
      </w:r>
      <w:r>
        <w:rPr>
          <w:sz w:val="24"/>
        </w:rPr>
        <w:t>time</w:t>
      </w:r>
      <w:r>
        <w:rPr>
          <w:spacing w:val="-15"/>
          <w:sz w:val="24"/>
        </w:rPr>
        <w:t xml:space="preserve"> </w:t>
      </w:r>
      <w:r>
        <w:rPr>
          <w:sz w:val="24"/>
        </w:rPr>
        <w:t>and</w:t>
      </w:r>
      <w:r>
        <w:rPr>
          <w:spacing w:val="-15"/>
          <w:sz w:val="24"/>
        </w:rPr>
        <w:t xml:space="preserve"> </w:t>
      </w:r>
      <w:r>
        <w:rPr>
          <w:sz w:val="24"/>
        </w:rPr>
        <w:t>across</w:t>
      </w:r>
      <w:r>
        <w:rPr>
          <w:spacing w:val="-15"/>
          <w:sz w:val="24"/>
        </w:rPr>
        <w:t xml:space="preserve"> </w:t>
      </w:r>
      <w:r>
        <w:rPr>
          <w:sz w:val="24"/>
        </w:rPr>
        <w:t>regions.</w:t>
      </w:r>
    </w:p>
    <w:p w14:paraId="18919173">
      <w:pPr>
        <w:pStyle w:val="7"/>
        <w:numPr>
          <w:ilvl w:val="0"/>
          <w:numId w:val="2"/>
        </w:numPr>
        <w:tabs>
          <w:tab w:val="left" w:pos="420"/>
        </w:tabs>
        <w:spacing w:before="229" w:after="0" w:line="321" w:lineRule="exact"/>
        <w:ind w:left="420" w:right="2018" w:hanging="420"/>
        <w:jc w:val="right"/>
      </w:pPr>
      <w:r>
        <w:t>Which</w:t>
      </w:r>
      <w:r>
        <w:rPr>
          <w:spacing w:val="-5"/>
        </w:rPr>
        <w:t xml:space="preserve"> </w:t>
      </w:r>
      <w:r>
        <w:t>city</w:t>
      </w:r>
      <w:r>
        <w:rPr>
          <w:spacing w:val="-2"/>
        </w:rPr>
        <w:t xml:space="preserve"> </w:t>
      </w:r>
      <w:r>
        <w:t>or</w:t>
      </w:r>
      <w:r>
        <w:rPr>
          <w:spacing w:val="-5"/>
        </w:rPr>
        <w:t xml:space="preserve"> </w:t>
      </w:r>
      <w:r>
        <w:t>country</w:t>
      </w:r>
      <w:r>
        <w:rPr>
          <w:spacing w:val="-2"/>
        </w:rPr>
        <w:t xml:space="preserve"> </w:t>
      </w:r>
      <w:r>
        <w:t>has</w:t>
      </w:r>
      <w:r>
        <w:rPr>
          <w:spacing w:val="-2"/>
        </w:rPr>
        <w:t xml:space="preserve"> </w:t>
      </w:r>
      <w:r>
        <w:t>the</w:t>
      </w:r>
      <w:r>
        <w:rPr>
          <w:spacing w:val="-3"/>
        </w:rPr>
        <w:t xml:space="preserve"> </w:t>
      </w:r>
      <w:r>
        <w:t>highest</w:t>
      </w:r>
      <w:r>
        <w:rPr>
          <w:spacing w:val="-2"/>
        </w:rPr>
        <w:t xml:space="preserve"> </w:t>
      </w:r>
      <w:r>
        <w:t>AQI</w:t>
      </w:r>
      <w:r>
        <w:rPr>
          <w:spacing w:val="-2"/>
        </w:rPr>
        <w:t xml:space="preserve"> </w:t>
      </w:r>
      <w:r>
        <w:t>in</w:t>
      </w:r>
      <w:r>
        <w:rPr>
          <w:spacing w:val="-3"/>
        </w:rPr>
        <w:t xml:space="preserve"> </w:t>
      </w:r>
      <w:r>
        <w:t>the</w:t>
      </w:r>
      <w:r>
        <w:rPr>
          <w:spacing w:val="1"/>
        </w:rPr>
        <w:t xml:space="preserve"> </w:t>
      </w:r>
      <w:r>
        <w:rPr>
          <w:spacing w:val="-2"/>
        </w:rPr>
        <w:t>dataset?</w:t>
      </w:r>
    </w:p>
    <w:p w14:paraId="486141BB">
      <w:pPr>
        <w:pStyle w:val="13"/>
        <w:numPr>
          <w:ilvl w:val="1"/>
          <w:numId w:val="2"/>
        </w:numPr>
        <w:tabs>
          <w:tab w:val="left" w:pos="359"/>
        </w:tabs>
        <w:spacing w:before="0" w:after="0" w:line="292" w:lineRule="exact"/>
        <w:ind w:left="359" w:right="2031" w:hanging="359"/>
        <w:jc w:val="right"/>
        <w:rPr>
          <w:rFonts w:ascii="Symbol" w:hAnsi="Symbol"/>
          <w:sz w:val="24"/>
        </w:rPr>
      </w:pPr>
      <w:r>
        <w:rPr>
          <w:sz w:val="24"/>
        </w:rPr>
        <w:t>The</w:t>
      </w:r>
      <w:r>
        <w:rPr>
          <w:spacing w:val="-5"/>
          <w:sz w:val="24"/>
        </w:rPr>
        <w:t xml:space="preserve"> </w:t>
      </w:r>
      <w:r>
        <w:rPr>
          <w:sz w:val="24"/>
        </w:rPr>
        <w:t>highest AQI</w:t>
      </w:r>
      <w:r>
        <w:rPr>
          <w:spacing w:val="-4"/>
          <w:sz w:val="24"/>
        </w:rPr>
        <w:t xml:space="preserve"> </w:t>
      </w:r>
      <w:r>
        <w:rPr>
          <w:sz w:val="24"/>
        </w:rPr>
        <w:t>recorded</w:t>
      </w:r>
      <w:r>
        <w:rPr>
          <w:spacing w:val="-1"/>
          <w:sz w:val="24"/>
        </w:rPr>
        <w:t xml:space="preserve"> </w:t>
      </w:r>
      <w:r>
        <w:rPr>
          <w:sz w:val="24"/>
        </w:rPr>
        <w:t>in the</w:t>
      </w:r>
      <w:r>
        <w:rPr>
          <w:spacing w:val="-1"/>
          <w:sz w:val="24"/>
        </w:rPr>
        <w:t xml:space="preserve"> </w:t>
      </w:r>
      <w:r>
        <w:rPr>
          <w:sz w:val="24"/>
        </w:rPr>
        <w:t>dataset</w:t>
      </w:r>
      <w:r>
        <w:rPr>
          <w:spacing w:val="-1"/>
          <w:sz w:val="24"/>
        </w:rPr>
        <w:t xml:space="preserve"> </w:t>
      </w:r>
      <w:r>
        <w:rPr>
          <w:sz w:val="24"/>
        </w:rPr>
        <w:t>is</w:t>
      </w:r>
      <w:r>
        <w:rPr>
          <w:spacing w:val="3"/>
          <w:sz w:val="24"/>
        </w:rPr>
        <w:t xml:space="preserve"> </w:t>
      </w:r>
      <w:r>
        <w:rPr>
          <w:sz w:val="24"/>
        </w:rPr>
        <w:t>300</w:t>
      </w:r>
      <w:r>
        <w:rPr>
          <w:b/>
          <w:sz w:val="24"/>
        </w:rPr>
        <w:t xml:space="preserve">, </w:t>
      </w:r>
      <w:r>
        <w:rPr>
          <w:sz w:val="24"/>
        </w:rPr>
        <w:t>in</w:t>
      </w:r>
      <w:r>
        <w:rPr>
          <w:spacing w:val="-1"/>
          <w:sz w:val="24"/>
        </w:rPr>
        <w:t xml:space="preserve"> </w:t>
      </w:r>
      <w:r>
        <w:rPr>
          <w:sz w:val="24"/>
        </w:rPr>
        <w:t xml:space="preserve">São Paulo, </w:t>
      </w:r>
      <w:r>
        <w:rPr>
          <w:spacing w:val="-2"/>
          <w:sz w:val="24"/>
        </w:rPr>
        <w:t>Brazil</w:t>
      </w:r>
      <w:r>
        <w:rPr>
          <w:b/>
          <w:spacing w:val="-2"/>
          <w:sz w:val="24"/>
        </w:rPr>
        <w:t>.</w:t>
      </w:r>
    </w:p>
    <w:p w14:paraId="64062559">
      <w:pPr>
        <w:pStyle w:val="13"/>
        <w:numPr>
          <w:ilvl w:val="1"/>
          <w:numId w:val="2"/>
        </w:numPr>
        <w:tabs>
          <w:tab w:val="left" w:pos="885"/>
        </w:tabs>
        <w:spacing w:before="0" w:after="0" w:line="293" w:lineRule="exact"/>
        <w:ind w:left="885" w:right="0" w:hanging="360"/>
        <w:jc w:val="left"/>
        <w:rPr>
          <w:rFonts w:ascii="Symbol" w:hAnsi="Symbol"/>
          <w:sz w:val="24"/>
        </w:rPr>
      </w:pPr>
      <w:r>
        <w:rPr>
          <w:sz w:val="24"/>
        </w:rPr>
        <w:t>The</w:t>
      </w:r>
      <w:r>
        <w:rPr>
          <w:spacing w:val="-6"/>
          <w:sz w:val="24"/>
        </w:rPr>
        <w:t xml:space="preserve"> </w:t>
      </w:r>
      <w:r>
        <w:rPr>
          <w:sz w:val="24"/>
        </w:rPr>
        <w:t>lowest</w:t>
      </w:r>
      <w:r>
        <w:rPr>
          <w:spacing w:val="-1"/>
          <w:sz w:val="24"/>
        </w:rPr>
        <w:t xml:space="preserve"> </w:t>
      </w:r>
      <w:r>
        <w:rPr>
          <w:sz w:val="24"/>
        </w:rPr>
        <w:t>is</w:t>
      </w:r>
      <w:r>
        <w:rPr>
          <w:spacing w:val="-1"/>
          <w:sz w:val="24"/>
        </w:rPr>
        <w:t xml:space="preserve"> </w:t>
      </w:r>
      <w:r>
        <w:rPr>
          <w:sz w:val="24"/>
        </w:rPr>
        <w:t>30,</w:t>
      </w:r>
      <w:r>
        <w:rPr>
          <w:spacing w:val="-1"/>
          <w:sz w:val="24"/>
        </w:rPr>
        <w:t xml:space="preserve"> </w:t>
      </w:r>
      <w:r>
        <w:rPr>
          <w:sz w:val="24"/>
        </w:rPr>
        <w:t>recorded</w:t>
      </w:r>
      <w:r>
        <w:rPr>
          <w:spacing w:val="-2"/>
          <w:sz w:val="24"/>
        </w:rPr>
        <w:t xml:space="preserve"> </w:t>
      </w:r>
      <w:r>
        <w:rPr>
          <w:sz w:val="24"/>
        </w:rPr>
        <w:t>in</w:t>
      </w:r>
      <w:r>
        <w:rPr>
          <w:spacing w:val="1"/>
          <w:sz w:val="24"/>
        </w:rPr>
        <w:t xml:space="preserve"> </w:t>
      </w:r>
      <w:r>
        <w:rPr>
          <w:sz w:val="24"/>
        </w:rPr>
        <w:t>Los</w:t>
      </w:r>
      <w:r>
        <w:rPr>
          <w:spacing w:val="-1"/>
          <w:sz w:val="24"/>
        </w:rPr>
        <w:t xml:space="preserve"> </w:t>
      </w:r>
      <w:r>
        <w:rPr>
          <w:sz w:val="24"/>
        </w:rPr>
        <w:t>Angeles,</w:t>
      </w:r>
      <w:r>
        <w:rPr>
          <w:spacing w:val="-1"/>
          <w:sz w:val="24"/>
        </w:rPr>
        <w:t xml:space="preserve"> </w:t>
      </w:r>
      <w:r>
        <w:rPr>
          <w:spacing w:val="-4"/>
          <w:sz w:val="24"/>
        </w:rPr>
        <w:t>USA.</w:t>
      </w:r>
    </w:p>
    <w:p w14:paraId="308D08CA">
      <w:pPr>
        <w:pStyle w:val="13"/>
        <w:numPr>
          <w:ilvl w:val="1"/>
          <w:numId w:val="2"/>
        </w:numPr>
        <w:tabs>
          <w:tab w:val="left" w:pos="885"/>
        </w:tabs>
        <w:spacing w:before="0" w:after="0" w:line="240" w:lineRule="auto"/>
        <w:ind w:left="885" w:right="222" w:hanging="360"/>
        <w:jc w:val="left"/>
        <w:rPr>
          <w:rFonts w:ascii="Symbol" w:hAnsi="Symbol"/>
          <w:sz w:val="24"/>
        </w:rPr>
      </w:pPr>
      <w:r>
        <w:rPr>
          <w:sz w:val="24"/>
        </w:rPr>
        <w:t>At the country level, Brazil, China, India, and Egypt consistently show higher average AQI values compared to Australia and the USA.</w:t>
      </w:r>
    </w:p>
    <w:p w14:paraId="33D05A05">
      <w:pPr>
        <w:pStyle w:val="7"/>
        <w:numPr>
          <w:ilvl w:val="0"/>
          <w:numId w:val="2"/>
        </w:numPr>
        <w:tabs>
          <w:tab w:val="left" w:pos="585"/>
        </w:tabs>
        <w:spacing w:before="230" w:after="0" w:line="240" w:lineRule="auto"/>
        <w:ind w:left="585" w:right="0" w:hanging="420"/>
        <w:jc w:val="left"/>
      </w:pPr>
      <w:r>
        <w:t>Which</w:t>
      </w:r>
      <w:r>
        <w:rPr>
          <w:spacing w:val="-5"/>
        </w:rPr>
        <w:t xml:space="preserve"> </w:t>
      </w:r>
      <w:r>
        <w:t>pollutant</w:t>
      </w:r>
      <w:r>
        <w:rPr>
          <w:spacing w:val="-7"/>
        </w:rPr>
        <w:t xml:space="preserve"> </w:t>
      </w:r>
      <w:r>
        <w:t>seems</w:t>
      </w:r>
      <w:r>
        <w:rPr>
          <w:spacing w:val="-3"/>
        </w:rPr>
        <w:t xml:space="preserve"> </w:t>
      </w:r>
      <w:r>
        <w:t>most</w:t>
      </w:r>
      <w:r>
        <w:rPr>
          <w:spacing w:val="-5"/>
        </w:rPr>
        <w:t xml:space="preserve"> </w:t>
      </w:r>
      <w:r>
        <w:t>related</w:t>
      </w:r>
      <w:r>
        <w:rPr>
          <w:spacing w:val="-4"/>
        </w:rPr>
        <w:t xml:space="preserve"> </w:t>
      </w:r>
      <w:r>
        <w:t>to</w:t>
      </w:r>
      <w:r>
        <w:rPr>
          <w:spacing w:val="-3"/>
        </w:rPr>
        <w:t xml:space="preserve"> </w:t>
      </w:r>
      <w:r>
        <w:rPr>
          <w:spacing w:val="-4"/>
        </w:rPr>
        <w:t>AQI?</w:t>
      </w:r>
    </w:p>
    <w:p w14:paraId="797F78AE">
      <w:pPr>
        <w:pStyle w:val="11"/>
        <w:spacing w:before="2"/>
        <w:ind w:left="165"/>
      </w:pPr>
      <w:r>
        <w:t>PM2.5</w:t>
      </w:r>
      <w:r>
        <w:rPr>
          <w:spacing w:val="30"/>
        </w:rPr>
        <w:t xml:space="preserve"> </w:t>
      </w:r>
      <w:r>
        <w:t>would</w:t>
      </w:r>
      <w:r>
        <w:rPr>
          <w:spacing w:val="29"/>
        </w:rPr>
        <w:t xml:space="preserve"> </w:t>
      </w:r>
      <w:r>
        <w:t>typically</w:t>
      </w:r>
      <w:r>
        <w:rPr>
          <w:spacing w:val="27"/>
        </w:rPr>
        <w:t xml:space="preserve"> </w:t>
      </w:r>
      <w:r>
        <w:t>be</w:t>
      </w:r>
      <w:r>
        <w:rPr>
          <w:spacing w:val="29"/>
        </w:rPr>
        <w:t xml:space="preserve"> </w:t>
      </w:r>
      <w:r>
        <w:t>the</w:t>
      </w:r>
      <w:r>
        <w:rPr>
          <w:spacing w:val="29"/>
        </w:rPr>
        <w:t xml:space="preserve"> </w:t>
      </w:r>
      <w:r>
        <w:t>strongest</w:t>
      </w:r>
      <w:r>
        <w:rPr>
          <w:spacing w:val="30"/>
        </w:rPr>
        <w:t xml:space="preserve"> </w:t>
      </w:r>
      <w:r>
        <w:t>predictor</w:t>
      </w:r>
      <w:r>
        <w:rPr>
          <w:spacing w:val="29"/>
        </w:rPr>
        <w:t xml:space="preserve"> </w:t>
      </w:r>
      <w:r>
        <w:t>of</w:t>
      </w:r>
      <w:r>
        <w:rPr>
          <w:spacing w:val="29"/>
        </w:rPr>
        <w:t xml:space="preserve"> </w:t>
      </w:r>
      <w:r>
        <w:t>AQI</w:t>
      </w:r>
      <w:r>
        <w:rPr>
          <w:spacing w:val="26"/>
        </w:rPr>
        <w:t xml:space="preserve"> </w:t>
      </w:r>
      <w:r>
        <w:t>since</w:t>
      </w:r>
      <w:r>
        <w:rPr>
          <w:spacing w:val="28"/>
        </w:rPr>
        <w:t xml:space="preserve"> </w:t>
      </w:r>
      <w:r>
        <w:t>the</w:t>
      </w:r>
      <w:r>
        <w:rPr>
          <w:spacing w:val="29"/>
        </w:rPr>
        <w:t xml:space="preserve"> </w:t>
      </w:r>
      <w:r>
        <w:t>US</w:t>
      </w:r>
      <w:r>
        <w:rPr>
          <w:spacing w:val="32"/>
        </w:rPr>
        <w:t xml:space="preserve"> </w:t>
      </w:r>
      <w:r>
        <w:t>EPA's</w:t>
      </w:r>
      <w:r>
        <w:rPr>
          <w:spacing w:val="30"/>
        </w:rPr>
        <w:t xml:space="preserve"> </w:t>
      </w:r>
      <w:r>
        <w:t>AQI</w:t>
      </w:r>
      <w:r>
        <w:rPr>
          <w:spacing w:val="26"/>
        </w:rPr>
        <w:t xml:space="preserve"> </w:t>
      </w:r>
      <w:r>
        <w:t>formula heavily weights fine particulate matter.</w:t>
      </w:r>
    </w:p>
    <w:p w14:paraId="4F687386">
      <w:pPr>
        <w:pStyle w:val="11"/>
        <w:spacing w:before="46"/>
      </w:pPr>
    </w:p>
    <w:p w14:paraId="58327455">
      <w:pPr>
        <w:pStyle w:val="7"/>
        <w:numPr>
          <w:ilvl w:val="0"/>
          <w:numId w:val="2"/>
        </w:numPr>
        <w:tabs>
          <w:tab w:val="left" w:pos="585"/>
        </w:tabs>
        <w:spacing w:before="0" w:after="0" w:line="321" w:lineRule="exact"/>
        <w:ind w:left="585" w:right="0" w:hanging="420"/>
        <w:jc w:val="left"/>
      </w:pPr>
      <w:r>
        <w:t>What</w:t>
      </w:r>
      <w:r>
        <w:rPr>
          <w:spacing w:val="-4"/>
        </w:rPr>
        <w:t xml:space="preserve"> </w:t>
      </w:r>
      <w:r>
        <w:t>cleaning</w:t>
      </w:r>
      <w:r>
        <w:rPr>
          <w:spacing w:val="-6"/>
        </w:rPr>
        <w:t xml:space="preserve"> </w:t>
      </w:r>
      <w:r>
        <w:t>steps</w:t>
      </w:r>
      <w:r>
        <w:rPr>
          <w:spacing w:val="-7"/>
        </w:rPr>
        <w:t xml:space="preserve"> </w:t>
      </w:r>
      <w:r>
        <w:t>were</w:t>
      </w:r>
      <w:r>
        <w:rPr>
          <w:spacing w:val="-3"/>
        </w:rPr>
        <w:t xml:space="preserve"> </w:t>
      </w:r>
      <w:r>
        <w:rPr>
          <w:spacing w:val="-2"/>
        </w:rPr>
        <w:t>required?</w:t>
      </w:r>
    </w:p>
    <w:p w14:paraId="66A6D123">
      <w:pPr>
        <w:pStyle w:val="11"/>
        <w:spacing w:line="275" w:lineRule="exact"/>
        <w:ind w:left="165"/>
      </w:pPr>
      <w:r>
        <w:t>Five key</w:t>
      </w:r>
      <w:r>
        <w:rPr>
          <w:spacing w:val="-4"/>
        </w:rPr>
        <w:t xml:space="preserve"> </w:t>
      </w:r>
      <w:r>
        <w:t>steps</w:t>
      </w:r>
      <w:r>
        <w:rPr>
          <w:spacing w:val="1"/>
        </w:rPr>
        <w:t xml:space="preserve"> </w:t>
      </w:r>
      <w:r>
        <w:t xml:space="preserve">were </w:t>
      </w:r>
      <w:r>
        <w:rPr>
          <w:spacing w:val="-2"/>
        </w:rPr>
        <w:t>needed:</w:t>
      </w:r>
    </w:p>
    <w:p w14:paraId="26CD8572">
      <w:pPr>
        <w:pStyle w:val="13"/>
        <w:numPr>
          <w:ilvl w:val="1"/>
          <w:numId w:val="2"/>
        </w:numPr>
        <w:tabs>
          <w:tab w:val="left" w:pos="885"/>
        </w:tabs>
        <w:spacing w:before="0" w:after="0" w:line="293" w:lineRule="exact"/>
        <w:ind w:left="885" w:right="0" w:hanging="360"/>
        <w:jc w:val="left"/>
        <w:rPr>
          <w:rFonts w:ascii="Symbol" w:hAnsi="Symbol"/>
          <w:sz w:val="24"/>
        </w:rPr>
      </w:pPr>
      <w:r>
        <w:rPr>
          <w:sz w:val="24"/>
        </w:rPr>
        <w:t>Duplicate</w:t>
      </w:r>
      <w:r>
        <w:rPr>
          <w:spacing w:val="-2"/>
          <w:sz w:val="24"/>
        </w:rPr>
        <w:t xml:space="preserve"> removal</w:t>
      </w:r>
    </w:p>
    <w:p w14:paraId="32A8B7DA">
      <w:pPr>
        <w:pStyle w:val="13"/>
        <w:numPr>
          <w:ilvl w:val="1"/>
          <w:numId w:val="2"/>
        </w:numPr>
        <w:tabs>
          <w:tab w:val="left" w:pos="885"/>
        </w:tabs>
        <w:spacing w:before="0" w:after="0" w:line="293" w:lineRule="exact"/>
        <w:ind w:left="885" w:right="0" w:hanging="360"/>
        <w:jc w:val="left"/>
        <w:rPr>
          <w:rFonts w:ascii="Symbol" w:hAnsi="Symbol"/>
          <w:sz w:val="24"/>
        </w:rPr>
      </w:pPr>
      <w:r>
        <w:rPr>
          <w:sz w:val="24"/>
        </w:rPr>
        <w:t>Missing</w:t>
      </w:r>
      <w:r>
        <w:rPr>
          <w:spacing w:val="-3"/>
          <w:sz w:val="24"/>
        </w:rPr>
        <w:t xml:space="preserve"> </w:t>
      </w:r>
      <w:r>
        <w:rPr>
          <w:sz w:val="24"/>
        </w:rPr>
        <w:t xml:space="preserve">value </w:t>
      </w:r>
      <w:r>
        <w:rPr>
          <w:spacing w:val="-2"/>
          <w:sz w:val="24"/>
        </w:rPr>
        <w:t>imputation</w:t>
      </w:r>
    </w:p>
    <w:p w14:paraId="3A28409F">
      <w:pPr>
        <w:pStyle w:val="13"/>
        <w:numPr>
          <w:ilvl w:val="1"/>
          <w:numId w:val="2"/>
        </w:numPr>
        <w:tabs>
          <w:tab w:val="left" w:pos="885"/>
        </w:tabs>
        <w:spacing w:before="0" w:after="0" w:line="293" w:lineRule="exact"/>
        <w:ind w:left="885" w:right="0" w:hanging="360"/>
        <w:jc w:val="left"/>
        <w:rPr>
          <w:rFonts w:ascii="Symbol" w:hAnsi="Symbol"/>
          <w:sz w:val="24"/>
        </w:rPr>
      </w:pPr>
      <w:r>
        <w:rPr>
          <w:sz w:val="24"/>
        </w:rPr>
        <w:t>Date</w:t>
      </w:r>
      <w:r>
        <w:rPr>
          <w:spacing w:val="-2"/>
          <w:sz w:val="24"/>
        </w:rPr>
        <w:t xml:space="preserve"> </w:t>
      </w:r>
      <w:r>
        <w:rPr>
          <w:sz w:val="24"/>
        </w:rPr>
        <w:t>format</w:t>
      </w:r>
      <w:r>
        <w:rPr>
          <w:spacing w:val="-2"/>
          <w:sz w:val="24"/>
        </w:rPr>
        <w:t xml:space="preserve"> conversion</w:t>
      </w:r>
    </w:p>
    <w:p w14:paraId="131219CC">
      <w:pPr>
        <w:pStyle w:val="13"/>
        <w:numPr>
          <w:ilvl w:val="1"/>
          <w:numId w:val="2"/>
        </w:numPr>
        <w:tabs>
          <w:tab w:val="left" w:pos="885"/>
        </w:tabs>
        <w:spacing w:before="0" w:after="0" w:line="293" w:lineRule="exact"/>
        <w:ind w:left="885" w:right="0" w:hanging="360"/>
        <w:jc w:val="left"/>
        <w:rPr>
          <w:rFonts w:ascii="Symbol" w:hAnsi="Symbol"/>
          <w:sz w:val="24"/>
        </w:rPr>
      </w:pPr>
      <w:r>
        <w:rPr>
          <w:sz w:val="24"/>
        </w:rPr>
        <w:t>Feature</w:t>
      </w:r>
      <w:r>
        <w:rPr>
          <w:spacing w:val="-4"/>
          <w:sz w:val="24"/>
        </w:rPr>
        <w:t xml:space="preserve"> </w:t>
      </w:r>
      <w:r>
        <w:rPr>
          <w:spacing w:val="-2"/>
          <w:sz w:val="24"/>
        </w:rPr>
        <w:t>engineering</w:t>
      </w:r>
    </w:p>
    <w:p w14:paraId="66F99150">
      <w:pPr>
        <w:pStyle w:val="13"/>
        <w:numPr>
          <w:ilvl w:val="1"/>
          <w:numId w:val="2"/>
        </w:numPr>
        <w:tabs>
          <w:tab w:val="left" w:pos="885"/>
        </w:tabs>
        <w:spacing w:before="2" w:after="0" w:line="240" w:lineRule="auto"/>
        <w:ind w:left="885" w:right="0" w:hanging="360"/>
        <w:jc w:val="left"/>
        <w:rPr>
          <w:rFonts w:ascii="Symbol" w:hAnsi="Symbol"/>
          <w:sz w:val="24"/>
        </w:rPr>
      </w:pPr>
      <w:r>
        <w:rPr>
          <w:sz w:val="24"/>
        </w:rPr>
        <w:t>Data</w:t>
      </w:r>
      <w:r>
        <w:rPr>
          <w:spacing w:val="-2"/>
          <w:sz w:val="24"/>
        </w:rPr>
        <w:t xml:space="preserve"> </w:t>
      </w:r>
      <w:r>
        <w:rPr>
          <w:sz w:val="24"/>
        </w:rPr>
        <w:t>type</w:t>
      </w:r>
      <w:r>
        <w:rPr>
          <w:spacing w:val="-2"/>
          <w:sz w:val="24"/>
        </w:rPr>
        <w:t xml:space="preserve"> enforcement</w:t>
      </w:r>
    </w:p>
    <w:p w14:paraId="76F9114A">
      <w:pPr>
        <w:pStyle w:val="11"/>
        <w:spacing w:before="46"/>
      </w:pPr>
    </w:p>
    <w:p w14:paraId="0DDA4D74">
      <w:pPr>
        <w:pStyle w:val="7"/>
        <w:numPr>
          <w:ilvl w:val="0"/>
          <w:numId w:val="2"/>
        </w:numPr>
        <w:tabs>
          <w:tab w:val="left" w:pos="585"/>
        </w:tabs>
        <w:spacing w:before="0" w:after="0" w:line="240" w:lineRule="auto"/>
        <w:ind w:left="585" w:right="0" w:hanging="420"/>
        <w:jc w:val="left"/>
      </w:pPr>
      <w:r>
        <w:t>What</w:t>
      </w:r>
      <w:r>
        <w:rPr>
          <w:spacing w:val="-6"/>
        </w:rPr>
        <w:t xml:space="preserve"> </w:t>
      </w:r>
      <w:r>
        <w:t>patterns</w:t>
      </w:r>
      <w:r>
        <w:rPr>
          <w:spacing w:val="-2"/>
        </w:rPr>
        <w:t xml:space="preserve"> </w:t>
      </w:r>
      <w:r>
        <w:t>did</w:t>
      </w:r>
      <w:r>
        <w:rPr>
          <w:spacing w:val="-3"/>
        </w:rPr>
        <w:t xml:space="preserve"> </w:t>
      </w:r>
      <w:r>
        <w:t>you</w:t>
      </w:r>
      <w:r>
        <w:rPr>
          <w:spacing w:val="-3"/>
        </w:rPr>
        <w:t xml:space="preserve"> </w:t>
      </w:r>
      <w:r>
        <w:t>observe</w:t>
      </w:r>
      <w:r>
        <w:rPr>
          <w:spacing w:val="-3"/>
        </w:rPr>
        <w:t xml:space="preserve"> </w:t>
      </w:r>
      <w:r>
        <w:t>from</w:t>
      </w:r>
      <w:r>
        <w:rPr>
          <w:spacing w:val="-7"/>
        </w:rPr>
        <w:t xml:space="preserve"> </w:t>
      </w:r>
      <w:r>
        <w:t>the</w:t>
      </w:r>
      <w:r>
        <w:rPr>
          <w:spacing w:val="-3"/>
        </w:rPr>
        <w:t xml:space="preserve"> </w:t>
      </w:r>
      <w:r>
        <w:rPr>
          <w:spacing w:val="-2"/>
        </w:rPr>
        <w:t>charts?</w:t>
      </w:r>
    </w:p>
    <w:p w14:paraId="57B7F422">
      <w:pPr>
        <w:pStyle w:val="11"/>
        <w:spacing w:before="91"/>
        <w:rPr>
          <w:b/>
          <w:sz w:val="20"/>
        </w:rPr>
      </w:pPr>
    </w:p>
    <w:tbl>
      <w:tblPr>
        <w:tblStyle w:val="10"/>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36"/>
        <w:gridCol w:w="5874"/>
      </w:tblGrid>
      <w:tr w14:paraId="3C75E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3236" w:type="dxa"/>
          </w:tcPr>
          <w:p w14:paraId="7BF5213B">
            <w:pPr>
              <w:pStyle w:val="14"/>
              <w:spacing w:line="275" w:lineRule="exact"/>
              <w:rPr>
                <w:b/>
                <w:sz w:val="24"/>
              </w:rPr>
            </w:pPr>
            <w:r>
              <w:rPr>
                <w:b/>
                <w:sz w:val="24"/>
              </w:rPr>
              <w:t>Uniform</w:t>
            </w:r>
            <w:r>
              <w:rPr>
                <w:b/>
                <w:spacing w:val="-4"/>
                <w:sz w:val="24"/>
              </w:rPr>
              <w:t xml:space="preserve"> </w:t>
            </w:r>
            <w:r>
              <w:rPr>
                <w:b/>
                <w:sz w:val="24"/>
              </w:rPr>
              <w:t xml:space="preserve">AQI </w:t>
            </w:r>
            <w:r>
              <w:rPr>
                <w:b/>
                <w:spacing w:val="-2"/>
                <w:sz w:val="24"/>
              </w:rPr>
              <w:t>distribution</w:t>
            </w:r>
          </w:p>
        </w:tc>
        <w:tc>
          <w:tcPr>
            <w:tcW w:w="5874" w:type="dxa"/>
          </w:tcPr>
          <w:p w14:paraId="3305D799">
            <w:pPr>
              <w:pStyle w:val="14"/>
              <w:spacing w:line="276" w:lineRule="exact"/>
              <w:rPr>
                <w:sz w:val="24"/>
              </w:rPr>
            </w:pPr>
            <w:r>
              <w:rPr>
                <w:sz w:val="24"/>
              </w:rPr>
              <w:t>Values</w:t>
            </w:r>
            <w:r>
              <w:rPr>
                <w:spacing w:val="-5"/>
                <w:sz w:val="24"/>
              </w:rPr>
              <w:t xml:space="preserve"> </w:t>
            </w:r>
            <w:r>
              <w:rPr>
                <w:sz w:val="24"/>
              </w:rPr>
              <w:t>spread</w:t>
            </w:r>
            <w:r>
              <w:rPr>
                <w:spacing w:val="-5"/>
                <w:sz w:val="24"/>
              </w:rPr>
              <w:t xml:space="preserve"> </w:t>
            </w:r>
            <w:r>
              <w:rPr>
                <w:sz w:val="24"/>
              </w:rPr>
              <w:t>evenly</w:t>
            </w:r>
            <w:r>
              <w:rPr>
                <w:spacing w:val="-8"/>
                <w:sz w:val="24"/>
              </w:rPr>
              <w:t xml:space="preserve"> </w:t>
            </w:r>
            <w:r>
              <w:rPr>
                <w:sz w:val="24"/>
              </w:rPr>
              <w:t>from</w:t>
            </w:r>
            <w:r>
              <w:rPr>
                <w:spacing w:val="-5"/>
                <w:sz w:val="24"/>
              </w:rPr>
              <w:t xml:space="preserve"> </w:t>
            </w:r>
            <w:r>
              <w:rPr>
                <w:sz w:val="24"/>
              </w:rPr>
              <w:t>30–300</w:t>
            </w:r>
            <w:r>
              <w:rPr>
                <w:spacing w:val="-5"/>
                <w:sz w:val="24"/>
              </w:rPr>
              <w:t xml:space="preserve"> </w:t>
            </w:r>
            <w:r>
              <w:rPr>
                <w:sz w:val="24"/>
              </w:rPr>
              <w:t>with</w:t>
            </w:r>
            <w:r>
              <w:rPr>
                <w:spacing w:val="-5"/>
                <w:sz w:val="24"/>
              </w:rPr>
              <w:t xml:space="preserve"> </w:t>
            </w:r>
            <w:r>
              <w:rPr>
                <w:sz w:val="24"/>
              </w:rPr>
              <w:t>no</w:t>
            </w:r>
            <w:r>
              <w:rPr>
                <w:spacing w:val="-5"/>
                <w:sz w:val="24"/>
              </w:rPr>
              <w:t xml:space="preserve"> </w:t>
            </w:r>
            <w:r>
              <w:rPr>
                <w:sz w:val="24"/>
              </w:rPr>
              <w:t>natural</w:t>
            </w:r>
            <w:r>
              <w:rPr>
                <w:spacing w:val="-5"/>
                <w:sz w:val="24"/>
              </w:rPr>
              <w:t xml:space="preserve"> </w:t>
            </w:r>
            <w:r>
              <w:rPr>
                <w:sz w:val="24"/>
              </w:rPr>
              <w:t>skew, unlike real pollution data</w:t>
            </w:r>
          </w:p>
        </w:tc>
      </w:tr>
    </w:tbl>
    <w:p w14:paraId="2583AEBF">
      <w:pPr>
        <w:pStyle w:val="11"/>
        <w:spacing w:before="5"/>
        <w:rPr>
          <w:b/>
          <w:sz w:val="6"/>
        </w:rPr>
      </w:pPr>
      <w:r>
        <w:rPr>
          <w:b/>
          <w:sz w:val="6"/>
        </w:rPr>
        <mc:AlternateContent>
          <mc:Choice Requires="wps">
            <w:drawing>
              <wp:anchor distT="0" distB="0" distL="0" distR="0" simplePos="0" relativeHeight="251686912" behindDoc="1" locked="0" layoutInCell="1" allowOverlap="1">
                <wp:simplePos x="0" y="0"/>
                <wp:positionH relativeFrom="page">
                  <wp:posOffset>914400</wp:posOffset>
                </wp:positionH>
                <wp:positionV relativeFrom="paragraph">
                  <wp:posOffset>62230</wp:posOffset>
                </wp:positionV>
                <wp:extent cx="5790565" cy="6350"/>
                <wp:effectExtent l="0" t="0" r="0" b="0"/>
                <wp:wrapTopAndBottom/>
                <wp:docPr id="32" name="Graphic 32"/>
                <wp:cNvGraphicFramePr/>
                <a:graphic xmlns:a="http://schemas.openxmlformats.org/drawingml/2006/main">
                  <a:graphicData uri="http://schemas.microsoft.com/office/word/2010/wordprocessingShape">
                    <wps:wsp>
                      <wps:cNvSpPr/>
                      <wps:spPr>
                        <a:xfrm>
                          <a:off x="0" y="0"/>
                          <a:ext cx="5790565" cy="6350"/>
                        </a:xfrm>
                        <a:custGeom>
                          <a:avLst/>
                          <a:gdLst/>
                          <a:ahLst/>
                          <a:cxnLst/>
                          <a:rect l="l" t="t" r="r" b="b"/>
                          <a:pathLst>
                            <a:path w="5790565" h="6350">
                              <a:moveTo>
                                <a:pt x="1923542" y="0"/>
                              </a:moveTo>
                              <a:lnTo>
                                <a:pt x="0" y="0"/>
                              </a:lnTo>
                              <a:lnTo>
                                <a:pt x="0" y="6083"/>
                              </a:lnTo>
                              <a:lnTo>
                                <a:pt x="1923542" y="6083"/>
                              </a:lnTo>
                              <a:lnTo>
                                <a:pt x="1923542" y="0"/>
                              </a:lnTo>
                              <a:close/>
                            </a:path>
                            <a:path w="5790565" h="6350">
                              <a:moveTo>
                                <a:pt x="5790514" y="0"/>
                              </a:moveTo>
                              <a:lnTo>
                                <a:pt x="3859352" y="0"/>
                              </a:lnTo>
                              <a:lnTo>
                                <a:pt x="3853256" y="0"/>
                              </a:lnTo>
                              <a:lnTo>
                                <a:pt x="1929714" y="0"/>
                              </a:lnTo>
                              <a:lnTo>
                                <a:pt x="1923618" y="0"/>
                              </a:lnTo>
                              <a:lnTo>
                                <a:pt x="1923618" y="6083"/>
                              </a:lnTo>
                              <a:lnTo>
                                <a:pt x="1929714" y="6083"/>
                              </a:lnTo>
                              <a:lnTo>
                                <a:pt x="3853256" y="6083"/>
                              </a:lnTo>
                              <a:lnTo>
                                <a:pt x="3859352" y="6083"/>
                              </a:lnTo>
                              <a:lnTo>
                                <a:pt x="5790514" y="6083"/>
                              </a:lnTo>
                              <a:lnTo>
                                <a:pt x="5790514" y="0"/>
                              </a:lnTo>
                              <a:close/>
                            </a:path>
                          </a:pathLst>
                        </a:custGeom>
                        <a:solidFill>
                          <a:srgbClr val="000000"/>
                        </a:solidFill>
                      </wps:spPr>
                      <wps:bodyPr wrap="square" lIns="0" tIns="0" rIns="0" bIns="0" rtlCol="0">
                        <a:noAutofit/>
                      </wps:bodyPr>
                    </wps:wsp>
                  </a:graphicData>
                </a:graphic>
              </wp:anchor>
            </w:drawing>
          </mc:Choice>
          <mc:Fallback>
            <w:pict>
              <v:shape id="Graphic 32" o:spid="_x0000_s1026" o:spt="100" style="position:absolute;left:0pt;margin-left:72pt;margin-top:4.9pt;height:0.5pt;width:455.95pt;mso-position-horizontal-relative:page;mso-wrap-distance-bottom:0pt;mso-wrap-distance-top:0pt;z-index:-251629568;mso-width-relative:page;mso-height-relative:page;" fillcolor="#000000" filled="t" stroked="f" coordsize="5790565,6350" o:gfxdata="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Db0oF3WAAAACQEAAA8AAAAAAAAAAQAgAAAAIgAAAGRycy9k&#10;b3ducmV2LnhtbFBLAQIUABQAAAAIAIdO4kDDyRfmdgIAAO8GAAAOAAAAAAAAAAEAIAAAACUBAABk&#10;cnMvZTJvRG9jLnhtbFBLBQYAAAAABgAGAFkBAAANBgAAAAA=&#10;" path="m1923542,0l0,0,0,6083,1923542,6083,1923542,0xem5790514,0l3859352,0,3853256,0,1929714,0,1923618,0,1923618,6083,1929714,6083,3853256,6083,3859352,6083,5790514,6083,5790514,0xe">
                <v:fill on="t" focussize="0,0"/>
                <v:stroke on="f"/>
                <v:imagedata o:title=""/>
                <o:lock v:ext="edit" aspectratio="f"/>
                <v:textbox inset="0mm,0mm,0mm,0mm"/>
                <w10:wrap type="topAndBottom"/>
              </v:shape>
            </w:pict>
          </mc:Fallback>
        </mc:AlternateContent>
      </w:r>
    </w:p>
    <w:p w14:paraId="10C93135">
      <w:pPr>
        <w:pStyle w:val="11"/>
        <w:spacing w:after="0"/>
        <w:rPr>
          <w:b/>
          <w:sz w:val="6"/>
        </w:rPr>
        <w:sectPr>
          <w:pgSz w:w="11910" w:h="16840"/>
          <w:pgMar w:top="1580" w:right="1133" w:bottom="900" w:left="1275" w:header="1244" w:footer="700" w:gutter="0"/>
          <w:cols w:space="720" w:num="1"/>
        </w:sectPr>
      </w:pPr>
    </w:p>
    <w:p w14:paraId="2A6638B0">
      <w:pPr>
        <w:pStyle w:val="11"/>
        <w:spacing w:before="199" w:after="1"/>
        <w:rPr>
          <w:b/>
          <w:sz w:val="20"/>
        </w:rPr>
      </w:pPr>
      <w:r>
        <w:rPr>
          <w:b/>
          <w:sz w:val="20"/>
        </w:rPr>
        <w:drawing>
          <wp:anchor distT="0" distB="0" distL="0" distR="0" simplePos="0" relativeHeight="251675648" behindDoc="1" locked="0" layoutInCell="1" allowOverlap="1">
            <wp:simplePos x="0" y="0"/>
            <wp:positionH relativeFrom="page">
              <wp:posOffset>533400</wp:posOffset>
            </wp:positionH>
            <wp:positionV relativeFrom="page">
              <wp:posOffset>479425</wp:posOffset>
            </wp:positionV>
            <wp:extent cx="876300" cy="662940"/>
            <wp:effectExtent l="0" t="0" r="0" b="0"/>
            <wp:wrapNone/>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876300" cy="662940"/>
                    </a:xfrm>
                    <a:prstGeom prst="rect">
                      <a:avLst/>
                    </a:prstGeom>
                  </pic:spPr>
                </pic:pic>
              </a:graphicData>
            </a:graphic>
          </wp:anchor>
        </w:drawing>
      </w:r>
      <w:r>
        <w:rPr>
          <w:b/>
          <w:sz w:val="20"/>
        </w:rPr>
        <mc:AlternateContent>
          <mc:Choice Requires="wps">
            <w:drawing>
              <wp:anchor distT="0" distB="0" distL="0" distR="0" simplePos="0" relativeHeight="251676672" behindDoc="1" locked="0" layoutInCell="1" allowOverlap="1">
                <wp:simplePos x="0" y="0"/>
                <wp:positionH relativeFrom="page">
                  <wp:posOffset>322580</wp:posOffset>
                </wp:positionH>
                <wp:positionV relativeFrom="page">
                  <wp:posOffset>322580</wp:posOffset>
                </wp:positionV>
                <wp:extent cx="6934200" cy="10066020"/>
                <wp:effectExtent l="0" t="0" r="0" b="0"/>
                <wp:wrapNone/>
                <wp:docPr id="34" name="Graphic 34"/>
                <wp:cNvGraphicFramePr/>
                <a:graphic xmlns:a="http://schemas.openxmlformats.org/drawingml/2006/main">
                  <a:graphicData uri="http://schemas.microsoft.com/office/word/2010/wordprocessingShape">
                    <wps:wsp>
                      <wps:cNvSpPr/>
                      <wps:spPr>
                        <a:xfrm>
                          <a:off x="0" y="0"/>
                          <a:ext cx="6934200" cy="10066020"/>
                        </a:xfrm>
                        <a:custGeom>
                          <a:avLst/>
                          <a:gdLst/>
                          <a:ahLst/>
                          <a:cxnLst/>
                          <a:rect l="l" t="t" r="r" b="b"/>
                          <a:pathLst>
                            <a:path w="6934200" h="10066020">
                              <a:moveTo>
                                <a:pt x="6934200" y="18288"/>
                              </a:moveTo>
                              <a:lnTo>
                                <a:pt x="6915912" y="18288"/>
                              </a:lnTo>
                              <a:lnTo>
                                <a:pt x="6915912" y="0"/>
                              </a:lnTo>
                              <a:lnTo>
                                <a:pt x="6897624" y="0"/>
                              </a:lnTo>
                              <a:lnTo>
                                <a:pt x="6897624" y="18288"/>
                              </a:lnTo>
                              <a:lnTo>
                                <a:pt x="6897624" y="10029444"/>
                              </a:lnTo>
                              <a:lnTo>
                                <a:pt x="18288" y="10029444"/>
                              </a:lnTo>
                              <a:lnTo>
                                <a:pt x="18288" y="18288"/>
                              </a:lnTo>
                              <a:lnTo>
                                <a:pt x="6897624" y="18288"/>
                              </a:lnTo>
                              <a:lnTo>
                                <a:pt x="6897624" y="0"/>
                              </a:lnTo>
                              <a:lnTo>
                                <a:pt x="18288" y="0"/>
                              </a:lnTo>
                              <a:lnTo>
                                <a:pt x="0" y="0"/>
                              </a:lnTo>
                              <a:lnTo>
                                <a:pt x="0" y="18288"/>
                              </a:lnTo>
                              <a:lnTo>
                                <a:pt x="0" y="10029444"/>
                              </a:lnTo>
                              <a:lnTo>
                                <a:pt x="0" y="10047732"/>
                              </a:lnTo>
                              <a:lnTo>
                                <a:pt x="18288" y="10047732"/>
                              </a:lnTo>
                              <a:lnTo>
                                <a:pt x="6897624"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lnTo>
                                <a:pt x="6915912" y="10029457"/>
                              </a:lnTo>
                              <a:lnTo>
                                <a:pt x="6934200" y="10029444"/>
                              </a:lnTo>
                              <a:lnTo>
                                <a:pt x="6934200" y="18288"/>
                              </a:lnTo>
                              <a:close/>
                            </a:path>
                          </a:pathLst>
                        </a:custGeom>
                        <a:solidFill>
                          <a:srgbClr val="000000"/>
                        </a:solidFill>
                      </wps:spPr>
                      <wps:bodyPr wrap="square" lIns="0" tIns="0" rIns="0" bIns="0" rtlCol="0">
                        <a:noAutofit/>
                      </wps:bodyPr>
                    </wps:wsp>
                  </a:graphicData>
                </a:graphic>
              </wp:anchor>
            </w:drawing>
          </mc:Choice>
          <mc:Fallback>
            <w:pict>
              <v:shape id="Graphic 34" o:spid="_x0000_s1026" o:spt="100" style="position:absolute;left:0pt;margin-left:25.4pt;margin-top:25.4pt;height:792.6pt;width:546pt;mso-position-horizontal-relative:page;mso-position-vertical-relative:page;z-index:-251639808;mso-width-relative:page;mso-height-relative:page;" fillcolor="#000000" filled="t" stroked="f" coordsize="6934200,10066020" o:gfxdata="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ozd4&#10;PtgAAAALAQAADwAAAAAAAAABACAAAAAiAAAAZHJzL2Rvd25yZXYueG1sUEsBAhQAFAAAAAgAh07i&#10;QPY6PtPNAgAAGgkAAA4AAAAAAAAAAQAgAAAAJwEAAGRycy9lMm9Eb2MueG1sUEsFBgAAAAAGAAYA&#10;WQEAAGYGAAAAAA==&#10;" path="m6934200,18288l6915912,18288,6915912,0,6897624,0,6897624,18288,6897624,10029444,18288,10029444,18288,18288,6897624,18288,6897624,0,18288,0,0,0,0,18288,0,10029444,0,10047732,18288,10047732,6897624,10047732,6915912,10047732,6897624,10047745,18288,10047745,18288,10066020,6897624,10066020,6915912,10066020,6934187,10066020,6934200,10029457,6915912,10029457,6934200,10029444,6934200,18288xe">
                <v:fill on="t" focussize="0,0"/>
                <v:stroke on="f"/>
                <v:imagedata o:title=""/>
                <o:lock v:ext="edit" aspectratio="f"/>
                <v:textbox inset="0mm,0mm,0mm,0mm"/>
              </v:shape>
            </w:pict>
          </mc:Fallback>
        </mc:AlternateContent>
      </w:r>
    </w:p>
    <w:p w14:paraId="01B1AD3A">
      <w:pPr>
        <w:spacing w:line="240" w:lineRule="auto"/>
        <w:ind w:left="28" w:right="0" w:firstLine="0"/>
        <w:rPr>
          <w:sz w:val="20"/>
        </w:rPr>
      </w:pPr>
      <w:r>
        <w:rPr>
          <w:sz w:val="20"/>
        </w:rPr>
        <mc:AlternateContent>
          <mc:Choice Requires="wps">
            <w:drawing>
              <wp:inline distT="0" distB="0" distL="0" distR="0">
                <wp:extent cx="5946140" cy="247015"/>
                <wp:effectExtent l="9525" t="0" r="6985" b="10160"/>
                <wp:docPr id="35" name="Textbox 35"/>
                <wp:cNvGraphicFramePr/>
                <a:graphic xmlns:a="http://schemas.openxmlformats.org/drawingml/2006/main">
                  <a:graphicData uri="http://schemas.microsoft.com/office/word/2010/wordprocessingShape">
                    <wps:wsp>
                      <wps:cNvSpPr txBox="1"/>
                      <wps:spPr>
                        <a:xfrm>
                          <a:off x="0" y="0"/>
                          <a:ext cx="5946140" cy="247015"/>
                        </a:xfrm>
                        <a:prstGeom prst="rect">
                          <a:avLst/>
                        </a:prstGeom>
                        <a:solidFill>
                          <a:srgbClr val="CCCCCC"/>
                        </a:solidFill>
                        <a:ln w="18288">
                          <a:solidFill>
                            <a:srgbClr val="000000"/>
                          </a:solidFill>
                          <a:prstDash val="solid"/>
                        </a:ln>
                      </wps:spPr>
                      <wps:txbx>
                        <w:txbxContent>
                          <w:p w14:paraId="7FF2A8B8">
                            <w:pPr>
                              <w:spacing w:before="19"/>
                              <w:ind w:left="2522" w:right="0" w:firstLine="0"/>
                              <w:jc w:val="left"/>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8"/>
                                <w:sz w:val="28"/>
                              </w:rPr>
                              <w:t xml:space="preserve"> </w:t>
                            </w:r>
                            <w:r>
                              <w:rPr>
                                <w:b/>
                                <w:color w:val="000000"/>
                                <w:spacing w:val="-2"/>
                                <w:sz w:val="28"/>
                              </w:rPr>
                              <w:t>DEPARTMENT</w:t>
                            </w:r>
                          </w:p>
                        </w:txbxContent>
                      </wps:txbx>
                      <wps:bodyPr wrap="square" lIns="0" tIns="0" rIns="0" bIns="0" rtlCol="0">
                        <a:noAutofit/>
                      </wps:bodyPr>
                    </wps:wsp>
                  </a:graphicData>
                </a:graphic>
              </wp:inline>
            </w:drawing>
          </mc:Choice>
          <mc:Fallback>
            <w:pict>
              <v:shape id="Textbox 35" o:spid="_x0000_s1026" o:spt="202" type="#_x0000_t202" style="height:19.45pt;width:468.2pt;" fillcolor="#CCCCCC" filled="t" stroked="t" coordsize="21600,21600" o:gfxdata="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1&#10;v4rw1AAAAAQBAAAPAAAAAAAAAAEAIAAAACIAAABkcnMvZG93bnJldi54bWxQSwECFAAUAAAACACH&#10;TuJAqP8y1u8BAAAOBAAADgAAAAAAAAABACAAAAAjAQAAZHJzL2Uyb0RvYy54bWxQSwUGAAAAAAYA&#10;BgBZAQAAhAUAAAAA&#10;">
                <v:fill on="t" focussize="0,0"/>
                <v:stroke weight="1.44pt" color="#000000" joinstyle="round"/>
                <v:imagedata o:title=""/>
                <o:lock v:ext="edit" aspectratio="f"/>
                <v:textbox inset="0mm,0mm,0mm,0mm">
                  <w:txbxContent>
                    <w:p w14:paraId="7FF2A8B8">
                      <w:pPr>
                        <w:spacing w:before="19"/>
                        <w:ind w:left="2522" w:right="0" w:firstLine="0"/>
                        <w:jc w:val="left"/>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8"/>
                          <w:sz w:val="28"/>
                        </w:rPr>
                        <w:t xml:space="preserve"> </w:t>
                      </w:r>
                      <w:r>
                        <w:rPr>
                          <w:b/>
                          <w:color w:val="000000"/>
                          <w:spacing w:val="-2"/>
                          <w:sz w:val="28"/>
                        </w:rPr>
                        <w:t>DEPARTMENT</w:t>
                      </w:r>
                    </w:p>
                  </w:txbxContent>
                </v:textbox>
                <w10:wrap type="none"/>
                <w10:anchorlock/>
              </v:shape>
            </w:pict>
          </mc:Fallback>
        </mc:AlternateContent>
      </w:r>
    </w:p>
    <w:p w14:paraId="0C9A0B3B">
      <w:pPr>
        <w:pStyle w:val="11"/>
        <w:spacing w:before="9"/>
        <w:rPr>
          <w:b/>
          <w:sz w:val="18"/>
        </w:rPr>
      </w:pPr>
    </w:p>
    <w:tbl>
      <w:tblPr>
        <w:tblStyle w:val="10"/>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36"/>
        <w:gridCol w:w="5874"/>
      </w:tblGrid>
      <w:tr w14:paraId="5B17C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3236" w:type="dxa"/>
          </w:tcPr>
          <w:p w14:paraId="1D618759">
            <w:pPr>
              <w:pStyle w:val="14"/>
              <w:spacing w:line="275" w:lineRule="exact"/>
              <w:rPr>
                <w:b/>
                <w:sz w:val="24"/>
              </w:rPr>
            </w:pPr>
            <w:r>
              <w:rPr>
                <w:b/>
                <w:sz w:val="24"/>
              </w:rPr>
              <w:t>No</w:t>
            </w:r>
            <w:r>
              <w:rPr>
                <w:b/>
                <w:spacing w:val="-1"/>
                <w:sz w:val="24"/>
              </w:rPr>
              <w:t xml:space="preserve"> </w:t>
            </w:r>
            <w:r>
              <w:rPr>
                <w:b/>
                <w:sz w:val="24"/>
              </w:rPr>
              <w:t xml:space="preserve">pollutant-AQI </w:t>
            </w:r>
            <w:r>
              <w:rPr>
                <w:b/>
                <w:spacing w:val="-2"/>
                <w:sz w:val="24"/>
              </w:rPr>
              <w:t>correlation</w:t>
            </w:r>
          </w:p>
        </w:tc>
        <w:tc>
          <w:tcPr>
            <w:tcW w:w="5874" w:type="dxa"/>
          </w:tcPr>
          <w:p w14:paraId="1A162B88">
            <w:pPr>
              <w:pStyle w:val="14"/>
              <w:spacing w:line="276" w:lineRule="exact"/>
              <w:rPr>
                <w:sz w:val="24"/>
              </w:rPr>
            </w:pPr>
            <w:r>
              <w:rPr>
                <w:sz w:val="24"/>
              </w:rPr>
              <w:t>Scatter</w:t>
            </w:r>
            <w:r>
              <w:rPr>
                <w:spacing w:val="-12"/>
                <w:sz w:val="24"/>
              </w:rPr>
              <w:t xml:space="preserve"> </w:t>
            </w:r>
            <w:r>
              <w:rPr>
                <w:sz w:val="24"/>
              </w:rPr>
              <w:t>plots</w:t>
            </w:r>
            <w:r>
              <w:rPr>
                <w:spacing w:val="-11"/>
                <w:sz w:val="24"/>
              </w:rPr>
              <w:t xml:space="preserve"> </w:t>
            </w:r>
            <w:r>
              <w:rPr>
                <w:sz w:val="24"/>
              </w:rPr>
              <w:t>for</w:t>
            </w:r>
            <w:r>
              <w:rPr>
                <w:spacing w:val="-9"/>
                <w:sz w:val="24"/>
              </w:rPr>
              <w:t xml:space="preserve"> </w:t>
            </w:r>
            <w:r>
              <w:rPr>
                <w:sz w:val="24"/>
              </w:rPr>
              <w:t>PM2.5,</w:t>
            </w:r>
            <w:r>
              <w:rPr>
                <w:spacing w:val="-11"/>
                <w:sz w:val="24"/>
              </w:rPr>
              <w:t xml:space="preserve"> </w:t>
            </w:r>
            <w:r>
              <w:rPr>
                <w:sz w:val="24"/>
              </w:rPr>
              <w:t>Temperature,</w:t>
            </w:r>
            <w:r>
              <w:rPr>
                <w:spacing w:val="-11"/>
                <w:sz w:val="24"/>
              </w:rPr>
              <w:t xml:space="preserve"> </w:t>
            </w:r>
            <w:r>
              <w:rPr>
                <w:sz w:val="24"/>
              </w:rPr>
              <w:t>Humidity,</w:t>
            </w:r>
            <w:r>
              <w:rPr>
                <w:spacing w:val="-7"/>
                <w:sz w:val="24"/>
              </w:rPr>
              <w:t xml:space="preserve"> </w:t>
            </w:r>
            <w:r>
              <w:rPr>
                <w:sz w:val="24"/>
              </w:rPr>
              <w:t>and</w:t>
            </w:r>
            <w:r>
              <w:rPr>
                <w:spacing w:val="-11"/>
                <w:sz w:val="24"/>
              </w:rPr>
              <w:t xml:space="preserve"> </w:t>
            </w:r>
            <w:r>
              <w:rPr>
                <w:sz w:val="24"/>
              </w:rPr>
              <w:t>Wind Speed vs AQI all showed random clouds</w:t>
            </w:r>
          </w:p>
        </w:tc>
      </w:tr>
      <w:tr w14:paraId="512560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3236" w:type="dxa"/>
          </w:tcPr>
          <w:p w14:paraId="6051EB71">
            <w:pPr>
              <w:pStyle w:val="14"/>
              <w:spacing w:line="275" w:lineRule="exact"/>
              <w:rPr>
                <w:b/>
                <w:sz w:val="24"/>
              </w:rPr>
            </w:pPr>
            <w:r>
              <w:rPr>
                <w:b/>
                <w:sz w:val="24"/>
              </w:rPr>
              <w:t>Near-identical</w:t>
            </w:r>
            <w:r>
              <w:rPr>
                <w:b/>
                <w:spacing w:val="-4"/>
                <w:sz w:val="24"/>
              </w:rPr>
              <w:t xml:space="preserve"> </w:t>
            </w:r>
            <w:r>
              <w:rPr>
                <w:b/>
                <w:sz w:val="24"/>
              </w:rPr>
              <w:t>country</w:t>
            </w:r>
            <w:r>
              <w:rPr>
                <w:b/>
                <w:spacing w:val="-1"/>
                <w:sz w:val="24"/>
              </w:rPr>
              <w:t xml:space="preserve"> </w:t>
            </w:r>
            <w:r>
              <w:rPr>
                <w:b/>
                <w:spacing w:val="-5"/>
                <w:sz w:val="24"/>
              </w:rPr>
              <w:t>AQI</w:t>
            </w:r>
          </w:p>
        </w:tc>
        <w:tc>
          <w:tcPr>
            <w:tcW w:w="5874" w:type="dxa"/>
          </w:tcPr>
          <w:p w14:paraId="582BDBCE">
            <w:pPr>
              <w:pStyle w:val="14"/>
              <w:spacing w:line="276" w:lineRule="exact"/>
              <w:rPr>
                <w:sz w:val="24"/>
              </w:rPr>
            </w:pPr>
            <w:r>
              <w:rPr>
                <w:sz w:val="24"/>
              </w:rPr>
              <w:t>All</w:t>
            </w:r>
            <w:r>
              <w:rPr>
                <w:spacing w:val="-6"/>
                <w:sz w:val="24"/>
              </w:rPr>
              <w:t xml:space="preserve"> </w:t>
            </w:r>
            <w:r>
              <w:rPr>
                <w:sz w:val="24"/>
              </w:rPr>
              <w:t>9</w:t>
            </w:r>
            <w:r>
              <w:rPr>
                <w:spacing w:val="-6"/>
                <w:sz w:val="24"/>
              </w:rPr>
              <w:t xml:space="preserve"> </w:t>
            </w:r>
            <w:r>
              <w:rPr>
                <w:sz w:val="24"/>
              </w:rPr>
              <w:t>countries</w:t>
            </w:r>
            <w:r>
              <w:rPr>
                <w:spacing w:val="-6"/>
                <w:sz w:val="24"/>
              </w:rPr>
              <w:t xml:space="preserve"> </w:t>
            </w:r>
            <w:r>
              <w:rPr>
                <w:sz w:val="24"/>
              </w:rPr>
              <w:t>ranged</w:t>
            </w:r>
            <w:r>
              <w:rPr>
                <w:spacing w:val="-4"/>
                <w:sz w:val="24"/>
              </w:rPr>
              <w:t xml:space="preserve"> </w:t>
            </w:r>
            <w:r>
              <w:rPr>
                <w:sz w:val="24"/>
              </w:rPr>
              <w:t>from</w:t>
            </w:r>
            <w:r>
              <w:rPr>
                <w:spacing w:val="-6"/>
                <w:sz w:val="24"/>
              </w:rPr>
              <w:t xml:space="preserve"> </w:t>
            </w:r>
            <w:r>
              <w:rPr>
                <w:sz w:val="24"/>
              </w:rPr>
              <w:t>~160–168,</w:t>
            </w:r>
            <w:r>
              <w:rPr>
                <w:spacing w:val="-6"/>
                <w:sz w:val="24"/>
              </w:rPr>
              <w:t xml:space="preserve"> </w:t>
            </w:r>
            <w:r>
              <w:rPr>
                <w:sz w:val="24"/>
              </w:rPr>
              <w:t>an</w:t>
            </w:r>
            <w:r>
              <w:rPr>
                <w:spacing w:val="-6"/>
                <w:sz w:val="24"/>
              </w:rPr>
              <w:t xml:space="preserve"> </w:t>
            </w:r>
            <w:r>
              <w:rPr>
                <w:sz w:val="24"/>
              </w:rPr>
              <w:t>unnaturally narrow band</w:t>
            </w:r>
          </w:p>
        </w:tc>
      </w:tr>
      <w:tr w14:paraId="57414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3236" w:type="dxa"/>
          </w:tcPr>
          <w:p w14:paraId="372CACAE">
            <w:pPr>
              <w:pStyle w:val="14"/>
              <w:spacing w:line="255" w:lineRule="exact"/>
              <w:rPr>
                <w:b/>
                <w:sz w:val="24"/>
              </w:rPr>
            </w:pPr>
            <w:r>
              <w:rPr>
                <w:b/>
                <w:sz w:val="24"/>
              </w:rPr>
              <w:t>"Very</w:t>
            </w:r>
            <w:r>
              <w:rPr>
                <w:b/>
                <w:spacing w:val="-2"/>
                <w:sz w:val="24"/>
              </w:rPr>
              <w:t xml:space="preserve"> </w:t>
            </w:r>
            <w:r>
              <w:rPr>
                <w:b/>
                <w:sz w:val="24"/>
              </w:rPr>
              <w:t>Unhealthy"</w:t>
            </w:r>
            <w:r>
              <w:rPr>
                <w:b/>
                <w:spacing w:val="-1"/>
                <w:sz w:val="24"/>
              </w:rPr>
              <w:t xml:space="preserve"> </w:t>
            </w:r>
            <w:r>
              <w:rPr>
                <w:b/>
                <w:spacing w:val="-2"/>
                <w:sz w:val="24"/>
              </w:rPr>
              <w:t>dominates</w:t>
            </w:r>
          </w:p>
        </w:tc>
        <w:tc>
          <w:tcPr>
            <w:tcW w:w="5874" w:type="dxa"/>
          </w:tcPr>
          <w:p w14:paraId="3BBE2AE6">
            <w:pPr>
              <w:pStyle w:val="14"/>
              <w:spacing w:line="255" w:lineRule="exact"/>
              <w:rPr>
                <w:sz w:val="24"/>
              </w:rPr>
            </w:pPr>
            <w:r>
              <w:rPr>
                <w:sz w:val="24"/>
              </w:rPr>
              <w:t>The</w:t>
            </w:r>
            <w:r>
              <w:rPr>
                <w:spacing w:val="-2"/>
                <w:sz w:val="24"/>
              </w:rPr>
              <w:t xml:space="preserve"> </w:t>
            </w:r>
            <w:r>
              <w:rPr>
                <w:sz w:val="24"/>
              </w:rPr>
              <w:t>most</w:t>
            </w:r>
            <w:r>
              <w:rPr>
                <w:spacing w:val="-1"/>
                <w:sz w:val="24"/>
              </w:rPr>
              <w:t xml:space="preserve"> </w:t>
            </w:r>
            <w:r>
              <w:rPr>
                <w:sz w:val="24"/>
              </w:rPr>
              <w:t>common</w:t>
            </w:r>
            <w:r>
              <w:rPr>
                <w:spacing w:val="-1"/>
                <w:sz w:val="24"/>
              </w:rPr>
              <w:t xml:space="preserve"> </w:t>
            </w:r>
            <w:r>
              <w:rPr>
                <w:sz w:val="24"/>
              </w:rPr>
              <w:t>AQI</w:t>
            </w:r>
            <w:r>
              <w:rPr>
                <w:spacing w:val="-4"/>
                <w:sz w:val="24"/>
              </w:rPr>
              <w:t xml:space="preserve"> </w:t>
            </w:r>
            <w:r>
              <w:rPr>
                <w:sz w:val="24"/>
              </w:rPr>
              <w:t>category,</w:t>
            </w:r>
            <w:r>
              <w:rPr>
                <w:spacing w:val="-1"/>
                <w:sz w:val="24"/>
              </w:rPr>
              <w:t xml:space="preserve"> </w:t>
            </w:r>
            <w:r>
              <w:rPr>
                <w:sz w:val="24"/>
              </w:rPr>
              <w:t>with</w:t>
            </w:r>
            <w:r>
              <w:rPr>
                <w:spacing w:val="-1"/>
                <w:sz w:val="24"/>
              </w:rPr>
              <w:t xml:space="preserve"> </w:t>
            </w:r>
            <w:r>
              <w:rPr>
                <w:sz w:val="24"/>
              </w:rPr>
              <w:t xml:space="preserve">~1,360 </w:t>
            </w:r>
            <w:r>
              <w:rPr>
                <w:spacing w:val="-2"/>
                <w:sz w:val="24"/>
              </w:rPr>
              <w:t>records</w:t>
            </w:r>
          </w:p>
        </w:tc>
      </w:tr>
      <w:tr w14:paraId="17F50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3236" w:type="dxa"/>
          </w:tcPr>
          <w:p w14:paraId="537ED1C8">
            <w:pPr>
              <w:pStyle w:val="14"/>
              <w:spacing w:line="275" w:lineRule="exact"/>
              <w:rPr>
                <w:b/>
                <w:sz w:val="24"/>
              </w:rPr>
            </w:pPr>
            <w:r>
              <w:rPr>
                <w:b/>
                <w:sz w:val="24"/>
              </w:rPr>
              <w:t>Date</w:t>
            </w:r>
            <w:r>
              <w:rPr>
                <w:b/>
                <w:spacing w:val="-4"/>
                <w:sz w:val="24"/>
              </w:rPr>
              <w:t xml:space="preserve"> </w:t>
            </w:r>
            <w:r>
              <w:rPr>
                <w:b/>
                <w:sz w:val="24"/>
              </w:rPr>
              <w:t>extraction</w:t>
            </w:r>
            <w:r>
              <w:rPr>
                <w:b/>
                <w:spacing w:val="-1"/>
                <w:sz w:val="24"/>
              </w:rPr>
              <w:t xml:space="preserve"> </w:t>
            </w:r>
            <w:r>
              <w:rPr>
                <w:b/>
                <w:spacing w:val="-2"/>
                <w:sz w:val="24"/>
              </w:rPr>
              <w:t>issue</w:t>
            </w:r>
          </w:p>
        </w:tc>
        <w:tc>
          <w:tcPr>
            <w:tcW w:w="5874" w:type="dxa"/>
          </w:tcPr>
          <w:p w14:paraId="60616A4D">
            <w:pPr>
              <w:pStyle w:val="14"/>
              <w:spacing w:line="276" w:lineRule="exact"/>
              <w:rPr>
                <w:sz w:val="24"/>
              </w:rPr>
            </w:pPr>
            <w:r>
              <w:rPr>
                <w:sz w:val="24"/>
              </w:rPr>
              <w:t>AQI</w:t>
            </w:r>
            <w:r>
              <w:rPr>
                <w:spacing w:val="40"/>
                <w:sz w:val="24"/>
              </w:rPr>
              <w:t xml:space="preserve"> </w:t>
            </w:r>
            <w:r>
              <w:rPr>
                <w:sz w:val="24"/>
              </w:rPr>
              <w:t>trend</w:t>
            </w:r>
            <w:r>
              <w:rPr>
                <w:spacing w:val="40"/>
                <w:sz w:val="24"/>
              </w:rPr>
              <w:t xml:space="preserve"> </w:t>
            </w:r>
            <w:r>
              <w:rPr>
                <w:sz w:val="24"/>
              </w:rPr>
              <w:t>by</w:t>
            </w:r>
            <w:r>
              <w:rPr>
                <w:spacing w:val="40"/>
                <w:sz w:val="24"/>
              </w:rPr>
              <w:t xml:space="preserve"> </w:t>
            </w:r>
            <w:r>
              <w:rPr>
                <w:sz w:val="24"/>
              </w:rPr>
              <w:t>year</w:t>
            </w:r>
            <w:r>
              <w:rPr>
                <w:spacing w:val="40"/>
                <w:sz w:val="24"/>
              </w:rPr>
              <w:t xml:space="preserve"> </w:t>
            </w:r>
            <w:r>
              <w:rPr>
                <w:sz w:val="24"/>
              </w:rPr>
              <w:t>collapsed</w:t>
            </w:r>
            <w:r>
              <w:rPr>
                <w:spacing w:val="40"/>
                <w:sz w:val="24"/>
              </w:rPr>
              <w:t xml:space="preserve"> </w:t>
            </w:r>
            <w:r>
              <w:rPr>
                <w:sz w:val="24"/>
              </w:rPr>
              <w:t>to</w:t>
            </w:r>
            <w:r>
              <w:rPr>
                <w:spacing w:val="40"/>
                <w:sz w:val="24"/>
              </w:rPr>
              <w:t xml:space="preserve"> </w:t>
            </w:r>
            <w:r>
              <w:rPr>
                <w:sz w:val="24"/>
              </w:rPr>
              <w:t>a</w:t>
            </w:r>
            <w:r>
              <w:rPr>
                <w:spacing w:val="40"/>
                <w:sz w:val="24"/>
              </w:rPr>
              <w:t xml:space="preserve"> </w:t>
            </w:r>
            <w:r>
              <w:rPr>
                <w:sz w:val="24"/>
              </w:rPr>
              <w:t>single</w:t>
            </w:r>
            <w:r>
              <w:rPr>
                <w:spacing w:val="40"/>
                <w:sz w:val="24"/>
              </w:rPr>
              <w:t xml:space="preserve"> </w:t>
            </w:r>
            <w:r>
              <w:rPr>
                <w:sz w:val="24"/>
              </w:rPr>
              <w:t>point</w:t>
            </w:r>
            <w:r>
              <w:rPr>
                <w:spacing w:val="40"/>
                <w:sz w:val="24"/>
              </w:rPr>
              <w:t xml:space="preserve"> </w:t>
            </w:r>
            <w:r>
              <w:rPr>
                <w:sz w:val="24"/>
              </w:rPr>
              <w:t>at</w:t>
            </w:r>
            <w:r>
              <w:rPr>
                <w:spacing w:val="40"/>
                <w:sz w:val="24"/>
              </w:rPr>
              <w:t xml:space="preserve"> </w:t>
            </w:r>
            <w:r>
              <w:rPr>
                <w:sz w:val="24"/>
              </w:rPr>
              <w:t>2025, revealing a data parsing problem</w:t>
            </w:r>
          </w:p>
        </w:tc>
      </w:tr>
      <w:tr w14:paraId="447372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3236" w:type="dxa"/>
          </w:tcPr>
          <w:p w14:paraId="22993BF3">
            <w:pPr>
              <w:pStyle w:val="14"/>
              <w:spacing w:line="276" w:lineRule="exact"/>
              <w:rPr>
                <w:b/>
                <w:sz w:val="24"/>
              </w:rPr>
            </w:pPr>
            <w:r>
              <w:rPr>
                <w:b/>
                <w:sz w:val="24"/>
              </w:rPr>
              <w:t>Consistent</w:t>
            </w:r>
            <w:r>
              <w:rPr>
                <w:b/>
                <w:spacing w:val="29"/>
                <w:sz w:val="24"/>
              </w:rPr>
              <w:t xml:space="preserve"> </w:t>
            </w:r>
            <w:r>
              <w:rPr>
                <w:b/>
                <w:sz w:val="24"/>
              </w:rPr>
              <w:t>conclusion</w:t>
            </w:r>
            <w:r>
              <w:rPr>
                <w:b/>
                <w:spacing w:val="27"/>
                <w:sz w:val="24"/>
              </w:rPr>
              <w:t xml:space="preserve"> </w:t>
            </w:r>
            <w:r>
              <w:rPr>
                <w:b/>
                <w:sz w:val="24"/>
              </w:rPr>
              <w:t>across all charts</w:t>
            </w:r>
          </w:p>
        </w:tc>
        <w:tc>
          <w:tcPr>
            <w:tcW w:w="5874" w:type="dxa"/>
          </w:tcPr>
          <w:p w14:paraId="57D2C488">
            <w:pPr>
              <w:pStyle w:val="14"/>
              <w:spacing w:line="276" w:lineRule="exact"/>
              <w:rPr>
                <w:sz w:val="24"/>
              </w:rPr>
            </w:pPr>
            <w:r>
              <w:rPr>
                <w:sz w:val="24"/>
              </w:rPr>
              <w:t>The</w:t>
            </w:r>
            <w:r>
              <w:rPr>
                <w:spacing w:val="40"/>
                <w:sz w:val="24"/>
              </w:rPr>
              <w:t xml:space="preserve"> </w:t>
            </w:r>
            <w:r>
              <w:rPr>
                <w:sz w:val="24"/>
              </w:rPr>
              <w:t>dataset</w:t>
            </w:r>
            <w:r>
              <w:rPr>
                <w:spacing w:val="40"/>
                <w:sz w:val="24"/>
              </w:rPr>
              <w:t xml:space="preserve"> </w:t>
            </w:r>
            <w:r>
              <w:rPr>
                <w:sz w:val="24"/>
              </w:rPr>
              <w:t>is</w:t>
            </w:r>
            <w:r>
              <w:rPr>
                <w:spacing w:val="40"/>
                <w:sz w:val="24"/>
              </w:rPr>
              <w:t xml:space="preserve"> </w:t>
            </w:r>
            <w:r>
              <w:rPr>
                <w:sz w:val="24"/>
              </w:rPr>
              <w:t>synthetic</w:t>
            </w:r>
            <w:r>
              <w:rPr>
                <w:spacing w:val="40"/>
                <w:sz w:val="24"/>
              </w:rPr>
              <w:t xml:space="preserve"> </w:t>
            </w:r>
            <w:r>
              <w:rPr>
                <w:sz w:val="24"/>
              </w:rPr>
              <w:t>with</w:t>
            </w:r>
            <w:r>
              <w:rPr>
                <w:spacing w:val="40"/>
                <w:sz w:val="24"/>
              </w:rPr>
              <w:t xml:space="preserve"> </w:t>
            </w:r>
            <w:r>
              <w:rPr>
                <w:sz w:val="24"/>
              </w:rPr>
              <w:t>independently</w:t>
            </w:r>
            <w:r>
              <w:rPr>
                <w:spacing w:val="40"/>
                <w:sz w:val="24"/>
              </w:rPr>
              <w:t xml:space="preserve"> </w:t>
            </w:r>
            <w:r>
              <w:rPr>
                <w:sz w:val="24"/>
              </w:rPr>
              <w:t>generated</w:t>
            </w:r>
            <w:r>
              <w:rPr>
                <w:spacing w:val="40"/>
                <w:sz w:val="24"/>
              </w:rPr>
              <w:t xml:space="preserve"> </w:t>
            </w:r>
            <w:r>
              <w:rPr>
                <w:spacing w:val="-2"/>
                <w:sz w:val="24"/>
              </w:rPr>
              <w:t>features</w:t>
            </w:r>
          </w:p>
        </w:tc>
      </w:tr>
    </w:tbl>
    <w:p w14:paraId="0E3DB27A">
      <w:pPr>
        <w:pStyle w:val="11"/>
        <w:spacing w:before="2"/>
        <w:rPr>
          <w:b/>
          <w:sz w:val="28"/>
        </w:rPr>
      </w:pPr>
    </w:p>
    <w:p w14:paraId="19F11418">
      <w:pPr>
        <w:pStyle w:val="7"/>
        <w:numPr>
          <w:ilvl w:val="0"/>
          <w:numId w:val="2"/>
        </w:numPr>
        <w:tabs>
          <w:tab w:val="left" w:pos="585"/>
        </w:tabs>
        <w:spacing w:before="0" w:after="0" w:line="240" w:lineRule="auto"/>
        <w:ind w:left="585" w:right="0" w:hanging="420"/>
        <w:jc w:val="left"/>
      </w:pPr>
      <w:r>
        <w:t>Which</w:t>
      </w:r>
      <w:r>
        <w:rPr>
          <w:spacing w:val="-9"/>
        </w:rPr>
        <w:t xml:space="preserve"> </w:t>
      </w:r>
      <w:r>
        <w:t>algorithm</w:t>
      </w:r>
      <w:r>
        <w:rPr>
          <w:spacing w:val="-7"/>
        </w:rPr>
        <w:t xml:space="preserve"> </w:t>
      </w:r>
      <w:r>
        <w:t>performed</w:t>
      </w:r>
      <w:r>
        <w:rPr>
          <w:spacing w:val="-3"/>
        </w:rPr>
        <w:t xml:space="preserve"> </w:t>
      </w:r>
      <w:r>
        <w:t>better:</w:t>
      </w:r>
      <w:r>
        <w:rPr>
          <w:spacing w:val="-4"/>
        </w:rPr>
        <w:t xml:space="preserve"> </w:t>
      </w:r>
      <w:r>
        <w:t>KNN</w:t>
      </w:r>
      <w:r>
        <w:rPr>
          <w:spacing w:val="-4"/>
        </w:rPr>
        <w:t xml:space="preserve"> </w:t>
      </w:r>
      <w:r>
        <w:t>or</w:t>
      </w:r>
      <w:r>
        <w:rPr>
          <w:spacing w:val="-3"/>
        </w:rPr>
        <w:t xml:space="preserve"> </w:t>
      </w:r>
      <w:r>
        <w:t>Naive</w:t>
      </w:r>
      <w:r>
        <w:rPr>
          <w:spacing w:val="-3"/>
        </w:rPr>
        <w:t xml:space="preserve"> </w:t>
      </w:r>
      <w:r>
        <w:rPr>
          <w:spacing w:val="-2"/>
        </w:rPr>
        <w:t>Bayes?</w:t>
      </w:r>
    </w:p>
    <w:p w14:paraId="0B67D4C8">
      <w:pPr>
        <w:pStyle w:val="11"/>
        <w:spacing w:before="279"/>
        <w:ind w:left="165"/>
      </w:pPr>
      <w:r>
        <w:t>Naive</w:t>
      </w:r>
      <w:r>
        <w:rPr>
          <w:spacing w:val="-2"/>
        </w:rPr>
        <w:t xml:space="preserve"> </w:t>
      </w:r>
      <w:r>
        <w:t>Bayes</w:t>
      </w:r>
      <w:r>
        <w:rPr>
          <w:spacing w:val="-2"/>
        </w:rPr>
        <w:t xml:space="preserve"> </w:t>
      </w:r>
      <w:r>
        <w:t>performed</w:t>
      </w:r>
      <w:r>
        <w:rPr>
          <w:spacing w:val="1"/>
        </w:rPr>
        <w:t xml:space="preserve"> </w:t>
      </w:r>
      <w:r>
        <w:t>better</w:t>
      </w:r>
      <w:r>
        <w:rPr>
          <w:spacing w:val="-2"/>
        </w:rPr>
        <w:t xml:space="preserve"> </w:t>
      </w:r>
      <w:r>
        <w:t>than</w:t>
      </w:r>
      <w:r>
        <w:rPr>
          <w:spacing w:val="-1"/>
        </w:rPr>
        <w:t xml:space="preserve"> </w:t>
      </w:r>
      <w:r>
        <w:rPr>
          <w:spacing w:val="-4"/>
        </w:rPr>
        <w:t>KNN.</w:t>
      </w:r>
    </w:p>
    <w:p w14:paraId="57388D70">
      <w:pPr>
        <w:pStyle w:val="11"/>
        <w:spacing w:before="3"/>
      </w:pPr>
    </w:p>
    <w:p w14:paraId="0B2C8C91">
      <w:pPr>
        <w:pStyle w:val="13"/>
        <w:numPr>
          <w:ilvl w:val="1"/>
          <w:numId w:val="2"/>
        </w:numPr>
        <w:tabs>
          <w:tab w:val="left" w:pos="885"/>
        </w:tabs>
        <w:spacing w:before="0" w:after="0" w:line="240" w:lineRule="auto"/>
        <w:ind w:left="885" w:right="0" w:hanging="360"/>
        <w:jc w:val="left"/>
        <w:rPr>
          <w:rFonts w:ascii="Symbol" w:hAnsi="Symbol"/>
          <w:sz w:val="20"/>
        </w:rPr>
      </w:pPr>
      <w:r>
        <w:rPr>
          <w:sz w:val="24"/>
        </w:rPr>
        <w:t>Naive</w:t>
      </w:r>
      <w:r>
        <w:rPr>
          <w:spacing w:val="-1"/>
          <w:sz w:val="24"/>
        </w:rPr>
        <w:t xml:space="preserve"> </w:t>
      </w:r>
      <w:r>
        <w:rPr>
          <w:sz w:val="24"/>
        </w:rPr>
        <w:t>Bayes</w:t>
      </w:r>
      <w:r>
        <w:rPr>
          <w:spacing w:val="-2"/>
          <w:sz w:val="24"/>
        </w:rPr>
        <w:t xml:space="preserve"> </w:t>
      </w:r>
      <w:r>
        <w:rPr>
          <w:sz w:val="24"/>
        </w:rPr>
        <w:t>Accuracy</w:t>
      </w:r>
      <w:r>
        <w:rPr>
          <w:spacing w:val="-6"/>
          <w:sz w:val="24"/>
        </w:rPr>
        <w:t xml:space="preserve"> </w:t>
      </w:r>
      <w:r>
        <w:rPr>
          <w:sz w:val="24"/>
        </w:rPr>
        <w:t>≈</w:t>
      </w:r>
      <w:r>
        <w:rPr>
          <w:spacing w:val="2"/>
          <w:sz w:val="24"/>
        </w:rPr>
        <w:t xml:space="preserve"> </w:t>
      </w:r>
      <w:r>
        <w:rPr>
          <w:spacing w:val="-2"/>
          <w:sz w:val="24"/>
        </w:rPr>
        <w:t>38.66%</w:t>
      </w:r>
    </w:p>
    <w:p w14:paraId="336626C1">
      <w:pPr>
        <w:pStyle w:val="13"/>
        <w:numPr>
          <w:ilvl w:val="1"/>
          <w:numId w:val="2"/>
        </w:numPr>
        <w:tabs>
          <w:tab w:val="left" w:pos="885"/>
        </w:tabs>
        <w:spacing w:before="0" w:after="0" w:line="240" w:lineRule="auto"/>
        <w:ind w:left="885" w:right="0" w:hanging="360"/>
        <w:jc w:val="left"/>
        <w:rPr>
          <w:rFonts w:ascii="Symbol" w:hAnsi="Symbol"/>
          <w:sz w:val="20"/>
        </w:rPr>
      </w:pPr>
      <w:r>
        <w:rPr>
          <w:sz w:val="24"/>
        </w:rPr>
        <w:t>KNN</w:t>
      </w:r>
      <w:r>
        <w:rPr>
          <w:spacing w:val="-1"/>
          <w:sz w:val="24"/>
        </w:rPr>
        <w:t xml:space="preserve"> </w:t>
      </w:r>
      <w:r>
        <w:rPr>
          <w:sz w:val="24"/>
        </w:rPr>
        <w:t>Best Accuracy</w:t>
      </w:r>
      <w:r>
        <w:rPr>
          <w:spacing w:val="-5"/>
          <w:sz w:val="24"/>
        </w:rPr>
        <w:t xml:space="preserve"> </w:t>
      </w:r>
      <w:r>
        <w:rPr>
          <w:sz w:val="24"/>
        </w:rPr>
        <w:t xml:space="preserve">≈ </w:t>
      </w:r>
      <w:r>
        <w:rPr>
          <w:spacing w:val="-5"/>
          <w:sz w:val="24"/>
        </w:rPr>
        <w:t>25%</w:t>
      </w:r>
    </w:p>
    <w:p w14:paraId="27F0E030">
      <w:pPr>
        <w:pStyle w:val="11"/>
        <w:spacing w:before="6"/>
      </w:pPr>
    </w:p>
    <w:p w14:paraId="2B8EA357">
      <w:pPr>
        <w:pStyle w:val="7"/>
        <w:numPr>
          <w:ilvl w:val="0"/>
          <w:numId w:val="2"/>
        </w:numPr>
        <w:tabs>
          <w:tab w:val="left" w:pos="585"/>
        </w:tabs>
        <w:spacing w:before="0" w:after="0" w:line="240" w:lineRule="auto"/>
        <w:ind w:left="585" w:right="0" w:hanging="420"/>
        <w:jc w:val="left"/>
      </w:pPr>
      <w:r>
        <w:t>What</w:t>
      </w:r>
      <w:r>
        <w:rPr>
          <w:spacing w:val="-3"/>
        </w:rPr>
        <w:t xml:space="preserve"> </w:t>
      </w:r>
      <w:r>
        <w:t>did</w:t>
      </w:r>
      <w:r>
        <w:rPr>
          <w:spacing w:val="-3"/>
        </w:rPr>
        <w:t xml:space="preserve"> </w:t>
      </w:r>
      <w:r>
        <w:t>the</w:t>
      </w:r>
      <w:r>
        <w:rPr>
          <w:spacing w:val="-4"/>
        </w:rPr>
        <w:t xml:space="preserve"> </w:t>
      </w:r>
      <w:r>
        <w:t>K-Means</w:t>
      </w:r>
      <w:r>
        <w:rPr>
          <w:spacing w:val="-6"/>
        </w:rPr>
        <w:t xml:space="preserve"> </w:t>
      </w:r>
      <w:r>
        <w:t>clusters</w:t>
      </w:r>
      <w:r>
        <w:rPr>
          <w:spacing w:val="-1"/>
        </w:rPr>
        <w:t xml:space="preserve"> </w:t>
      </w:r>
      <w:r>
        <w:rPr>
          <w:spacing w:val="-4"/>
        </w:rPr>
        <w:t>show?</w:t>
      </w:r>
    </w:p>
    <w:p w14:paraId="2539470C">
      <w:pPr>
        <w:pStyle w:val="11"/>
        <w:spacing w:before="280"/>
        <w:ind w:left="165"/>
      </w:pPr>
      <w:r>
        <w:t>The K-Means clustering algorithm grouped the AQI data into different clusters based on similarities</w:t>
      </w:r>
      <w:r>
        <w:rPr>
          <w:spacing w:val="-3"/>
        </w:rPr>
        <w:t xml:space="preserve"> </w:t>
      </w:r>
      <w:r>
        <w:t>in</w:t>
      </w:r>
      <w:r>
        <w:rPr>
          <w:spacing w:val="-3"/>
        </w:rPr>
        <w:t xml:space="preserve"> </w:t>
      </w:r>
      <w:r>
        <w:t>pollution-related</w:t>
      </w:r>
      <w:r>
        <w:rPr>
          <w:spacing w:val="-3"/>
        </w:rPr>
        <w:t xml:space="preserve"> </w:t>
      </w:r>
      <w:r>
        <w:t>features</w:t>
      </w:r>
      <w:r>
        <w:rPr>
          <w:spacing w:val="-3"/>
        </w:rPr>
        <w:t xml:space="preserve"> </w:t>
      </w:r>
      <w:r>
        <w:t>such</w:t>
      </w:r>
      <w:r>
        <w:rPr>
          <w:spacing w:val="-3"/>
        </w:rPr>
        <w:t xml:space="preserve"> </w:t>
      </w:r>
      <w:r>
        <w:t>as</w:t>
      </w:r>
      <w:r>
        <w:rPr>
          <w:spacing w:val="-3"/>
        </w:rPr>
        <w:t xml:space="preserve"> </w:t>
      </w:r>
      <w:r>
        <w:t>AQI,</w:t>
      </w:r>
      <w:r>
        <w:rPr>
          <w:spacing w:val="-3"/>
        </w:rPr>
        <w:t xml:space="preserve"> </w:t>
      </w:r>
      <w:r>
        <w:t>PM2.5,</w:t>
      </w:r>
      <w:r>
        <w:rPr>
          <w:spacing w:val="-3"/>
        </w:rPr>
        <w:t xml:space="preserve"> </w:t>
      </w:r>
      <w:r>
        <w:t>PM10,</w:t>
      </w:r>
      <w:r>
        <w:rPr>
          <w:spacing w:val="-3"/>
        </w:rPr>
        <w:t xml:space="preserve"> </w:t>
      </w:r>
      <w:r>
        <w:t>CO,</w:t>
      </w:r>
      <w:r>
        <w:rPr>
          <w:spacing w:val="-3"/>
        </w:rPr>
        <w:t xml:space="preserve"> </w:t>
      </w:r>
      <w:r>
        <w:t>NO2,</w:t>
      </w:r>
      <w:r>
        <w:rPr>
          <w:spacing w:val="-3"/>
        </w:rPr>
        <w:t xml:space="preserve"> </w:t>
      </w:r>
      <w:r>
        <w:t>SO2,</w:t>
      </w:r>
      <w:r>
        <w:rPr>
          <w:spacing w:val="-3"/>
        </w:rPr>
        <w:t xml:space="preserve"> </w:t>
      </w:r>
      <w:r>
        <w:t>and</w:t>
      </w:r>
      <w:r>
        <w:rPr>
          <w:spacing w:val="-3"/>
        </w:rPr>
        <w:t xml:space="preserve"> </w:t>
      </w:r>
      <w:r>
        <w:t xml:space="preserve">O3 </w:t>
      </w:r>
      <w:r>
        <w:rPr>
          <w:spacing w:val="-2"/>
        </w:rPr>
        <w:t>levels.</w:t>
      </w:r>
    </w:p>
    <w:p w14:paraId="6D8659E5">
      <w:pPr>
        <w:pStyle w:val="11"/>
        <w:spacing w:before="2"/>
      </w:pPr>
    </w:p>
    <w:p w14:paraId="5C428074">
      <w:pPr>
        <w:pStyle w:val="11"/>
        <w:ind w:left="165"/>
      </w:pPr>
      <w:r>
        <w:t>The</w:t>
      </w:r>
      <w:r>
        <w:rPr>
          <w:spacing w:val="-2"/>
        </w:rPr>
        <w:t xml:space="preserve"> </w:t>
      </w:r>
      <w:r>
        <w:t>clusters</w:t>
      </w:r>
      <w:r>
        <w:rPr>
          <w:spacing w:val="1"/>
        </w:rPr>
        <w:t xml:space="preserve"> </w:t>
      </w:r>
      <w:r>
        <w:t>mainly</w:t>
      </w:r>
      <w:r>
        <w:rPr>
          <w:spacing w:val="-4"/>
        </w:rPr>
        <w:t xml:space="preserve"> </w:t>
      </w:r>
      <w:r>
        <w:rPr>
          <w:spacing w:val="-2"/>
        </w:rPr>
        <w:t>represented:</w:t>
      </w:r>
    </w:p>
    <w:p w14:paraId="4643FC19">
      <w:pPr>
        <w:pStyle w:val="11"/>
        <w:spacing w:before="5"/>
      </w:pPr>
    </w:p>
    <w:p w14:paraId="2BC0F156">
      <w:pPr>
        <w:pStyle w:val="13"/>
        <w:numPr>
          <w:ilvl w:val="1"/>
          <w:numId w:val="2"/>
        </w:numPr>
        <w:tabs>
          <w:tab w:val="left" w:pos="885"/>
        </w:tabs>
        <w:spacing w:before="0" w:after="0" w:line="240" w:lineRule="auto"/>
        <w:ind w:left="885" w:right="0" w:hanging="360"/>
        <w:jc w:val="left"/>
        <w:rPr>
          <w:rFonts w:ascii="Symbol" w:hAnsi="Symbol"/>
          <w:sz w:val="20"/>
        </w:rPr>
      </w:pPr>
      <w:r>
        <w:rPr>
          <w:sz w:val="24"/>
        </w:rPr>
        <w:t>A</w:t>
      </w:r>
      <w:r>
        <w:rPr>
          <w:spacing w:val="-1"/>
          <w:sz w:val="24"/>
        </w:rPr>
        <w:t xml:space="preserve"> </w:t>
      </w:r>
      <w:r>
        <w:rPr>
          <w:sz w:val="24"/>
        </w:rPr>
        <w:t>low</w:t>
      </w:r>
      <w:r>
        <w:rPr>
          <w:spacing w:val="-1"/>
          <w:sz w:val="24"/>
        </w:rPr>
        <w:t xml:space="preserve"> </w:t>
      </w:r>
      <w:r>
        <w:rPr>
          <w:sz w:val="24"/>
        </w:rPr>
        <w:t>pollution</w:t>
      </w:r>
      <w:r>
        <w:rPr>
          <w:spacing w:val="-1"/>
          <w:sz w:val="24"/>
        </w:rPr>
        <w:t xml:space="preserve"> </w:t>
      </w:r>
      <w:r>
        <w:rPr>
          <w:sz w:val="24"/>
        </w:rPr>
        <w:t>cluster</w:t>
      </w:r>
      <w:r>
        <w:rPr>
          <w:spacing w:val="-1"/>
          <w:sz w:val="24"/>
        </w:rPr>
        <w:t xml:space="preserve"> </w:t>
      </w:r>
      <w:r>
        <w:rPr>
          <w:sz w:val="24"/>
        </w:rPr>
        <w:t>containing</w:t>
      </w:r>
      <w:r>
        <w:rPr>
          <w:spacing w:val="-3"/>
          <w:sz w:val="24"/>
        </w:rPr>
        <w:t xml:space="preserve"> </w:t>
      </w:r>
      <w:r>
        <w:rPr>
          <w:sz w:val="24"/>
        </w:rPr>
        <w:t xml:space="preserve">cleaner air </w:t>
      </w:r>
      <w:r>
        <w:rPr>
          <w:spacing w:val="-2"/>
          <w:sz w:val="24"/>
        </w:rPr>
        <w:t>conditions.</w:t>
      </w:r>
    </w:p>
    <w:p w14:paraId="6C4BA7C1">
      <w:pPr>
        <w:pStyle w:val="13"/>
        <w:numPr>
          <w:ilvl w:val="1"/>
          <w:numId w:val="2"/>
        </w:numPr>
        <w:tabs>
          <w:tab w:val="left" w:pos="885"/>
        </w:tabs>
        <w:spacing w:before="0" w:after="0" w:line="240" w:lineRule="auto"/>
        <w:ind w:left="885" w:right="0" w:hanging="360"/>
        <w:jc w:val="left"/>
        <w:rPr>
          <w:rFonts w:ascii="Symbol" w:hAnsi="Symbol"/>
          <w:sz w:val="20"/>
        </w:rPr>
      </w:pPr>
      <w:r>
        <w:rPr>
          <w:sz w:val="24"/>
        </w:rPr>
        <w:t>A</w:t>
      </w:r>
      <w:r>
        <w:rPr>
          <w:spacing w:val="-1"/>
          <w:sz w:val="24"/>
        </w:rPr>
        <w:t xml:space="preserve"> </w:t>
      </w:r>
      <w:r>
        <w:rPr>
          <w:sz w:val="24"/>
        </w:rPr>
        <w:t>medium</w:t>
      </w:r>
      <w:r>
        <w:rPr>
          <w:spacing w:val="-1"/>
          <w:sz w:val="24"/>
        </w:rPr>
        <w:t xml:space="preserve"> </w:t>
      </w:r>
      <w:r>
        <w:rPr>
          <w:sz w:val="24"/>
        </w:rPr>
        <w:t>pollution</w:t>
      </w:r>
      <w:r>
        <w:rPr>
          <w:spacing w:val="-1"/>
          <w:sz w:val="24"/>
        </w:rPr>
        <w:t xml:space="preserve"> </w:t>
      </w:r>
      <w:r>
        <w:rPr>
          <w:sz w:val="24"/>
        </w:rPr>
        <w:t>cluster</w:t>
      </w:r>
      <w:r>
        <w:rPr>
          <w:spacing w:val="-3"/>
          <w:sz w:val="24"/>
        </w:rPr>
        <w:t xml:space="preserve"> </w:t>
      </w:r>
      <w:r>
        <w:rPr>
          <w:sz w:val="24"/>
        </w:rPr>
        <w:t>with</w:t>
      </w:r>
      <w:r>
        <w:rPr>
          <w:spacing w:val="-1"/>
          <w:sz w:val="24"/>
        </w:rPr>
        <w:t xml:space="preserve"> </w:t>
      </w:r>
      <w:r>
        <w:rPr>
          <w:sz w:val="24"/>
        </w:rPr>
        <w:t>moderate AQI</w:t>
      </w:r>
      <w:r>
        <w:rPr>
          <w:spacing w:val="-4"/>
          <w:sz w:val="24"/>
        </w:rPr>
        <w:t xml:space="preserve"> </w:t>
      </w:r>
      <w:r>
        <w:rPr>
          <w:spacing w:val="-2"/>
          <w:sz w:val="24"/>
        </w:rPr>
        <w:t>values.</w:t>
      </w:r>
    </w:p>
    <w:p w14:paraId="282139B8">
      <w:pPr>
        <w:pStyle w:val="13"/>
        <w:numPr>
          <w:ilvl w:val="1"/>
          <w:numId w:val="2"/>
        </w:numPr>
        <w:tabs>
          <w:tab w:val="left" w:pos="885"/>
        </w:tabs>
        <w:spacing w:before="0" w:after="0" w:line="240" w:lineRule="auto"/>
        <w:ind w:left="885" w:right="0" w:hanging="360"/>
        <w:jc w:val="left"/>
        <w:rPr>
          <w:rFonts w:ascii="Symbol" w:hAnsi="Symbol"/>
          <w:sz w:val="20"/>
        </w:rPr>
      </w:pPr>
      <w:r>
        <w:rPr>
          <w:sz w:val="24"/>
        </w:rPr>
        <w:t>A</w:t>
      </w:r>
      <w:r>
        <w:rPr>
          <w:spacing w:val="-1"/>
          <w:sz w:val="24"/>
        </w:rPr>
        <w:t xml:space="preserve"> </w:t>
      </w:r>
      <w:r>
        <w:rPr>
          <w:sz w:val="24"/>
        </w:rPr>
        <w:t>high pollution cluster containing</w:t>
      </w:r>
      <w:r>
        <w:rPr>
          <w:spacing w:val="-2"/>
          <w:sz w:val="24"/>
        </w:rPr>
        <w:t xml:space="preserve"> </w:t>
      </w:r>
      <w:r>
        <w:rPr>
          <w:sz w:val="24"/>
        </w:rPr>
        <w:t>heavily</w:t>
      </w:r>
      <w:r>
        <w:rPr>
          <w:spacing w:val="-5"/>
          <w:sz w:val="24"/>
        </w:rPr>
        <w:t xml:space="preserve"> </w:t>
      </w:r>
      <w:r>
        <w:rPr>
          <w:sz w:val="24"/>
        </w:rPr>
        <w:t xml:space="preserve">polluted </w:t>
      </w:r>
      <w:r>
        <w:rPr>
          <w:spacing w:val="-2"/>
          <w:sz w:val="24"/>
        </w:rPr>
        <w:t>conditions.</w:t>
      </w:r>
    </w:p>
    <w:p w14:paraId="6F4758F9">
      <w:pPr>
        <w:pStyle w:val="11"/>
        <w:spacing w:before="6"/>
      </w:pPr>
    </w:p>
    <w:p w14:paraId="6685E2F5">
      <w:pPr>
        <w:pStyle w:val="7"/>
        <w:numPr>
          <w:ilvl w:val="0"/>
          <w:numId w:val="2"/>
        </w:numPr>
        <w:tabs>
          <w:tab w:val="left" w:pos="586"/>
        </w:tabs>
        <w:spacing w:before="0" w:after="0" w:line="240" w:lineRule="auto"/>
        <w:ind w:left="586" w:right="0" w:hanging="421"/>
        <w:jc w:val="left"/>
      </w:pPr>
      <w:r>
        <w:t>What</w:t>
      </w:r>
      <w:r>
        <w:rPr>
          <w:spacing w:val="-3"/>
        </w:rPr>
        <w:t xml:space="preserve"> </w:t>
      </w:r>
      <w:r>
        <w:t>did</w:t>
      </w:r>
      <w:r>
        <w:rPr>
          <w:spacing w:val="-3"/>
        </w:rPr>
        <w:t xml:space="preserve"> </w:t>
      </w:r>
      <w:r>
        <w:t>PCA</w:t>
      </w:r>
      <w:r>
        <w:rPr>
          <w:spacing w:val="-3"/>
        </w:rPr>
        <w:t xml:space="preserve"> </w:t>
      </w:r>
      <w:r>
        <w:t>help</w:t>
      </w:r>
      <w:r>
        <w:rPr>
          <w:spacing w:val="-3"/>
        </w:rPr>
        <w:t xml:space="preserve"> </w:t>
      </w:r>
      <w:r>
        <w:t>you</w:t>
      </w:r>
      <w:r>
        <w:rPr>
          <w:spacing w:val="-2"/>
        </w:rPr>
        <w:t xml:space="preserve"> understand?</w:t>
      </w:r>
    </w:p>
    <w:p w14:paraId="170E7B14">
      <w:pPr>
        <w:pStyle w:val="11"/>
        <w:spacing w:before="277"/>
        <w:ind w:left="165" w:right="210"/>
        <w:jc w:val="both"/>
      </w:pPr>
      <w:r>
        <w:t xml:space="preserve">PCA helped reduce the high-dimensional AQI dataset into two principal components, making the data easier to visualize and analyze. The PCA visualization also made it easier to observe the separation between pollution clusters formed by K-Means. Instead of analyzing many variables at once, PCA summarized most of the important information into two main components (PC1 and PC2), which improved interpretation and visualization of the air quality </w:t>
      </w:r>
      <w:r>
        <w:rPr>
          <w:spacing w:val="-2"/>
        </w:rPr>
        <w:t>data.</w:t>
      </w:r>
    </w:p>
    <w:p w14:paraId="471294D9">
      <w:pPr>
        <w:pStyle w:val="11"/>
        <w:spacing w:before="6"/>
      </w:pPr>
    </w:p>
    <w:p w14:paraId="1B48658E">
      <w:pPr>
        <w:pStyle w:val="7"/>
        <w:numPr>
          <w:ilvl w:val="0"/>
          <w:numId w:val="2"/>
        </w:numPr>
        <w:tabs>
          <w:tab w:val="left" w:pos="585"/>
        </w:tabs>
        <w:spacing w:before="1" w:after="0" w:line="240" w:lineRule="auto"/>
        <w:ind w:left="585" w:right="0" w:hanging="420"/>
        <w:jc w:val="left"/>
      </w:pPr>
      <w:r>
        <w:t>What</w:t>
      </w:r>
      <w:r>
        <w:rPr>
          <w:spacing w:val="-6"/>
        </w:rPr>
        <w:t xml:space="preserve"> </w:t>
      </w:r>
      <w:r>
        <w:t>are</w:t>
      </w:r>
      <w:r>
        <w:rPr>
          <w:spacing w:val="-2"/>
        </w:rPr>
        <w:t xml:space="preserve"> </w:t>
      </w:r>
      <w:r>
        <w:t>the</w:t>
      </w:r>
      <w:r>
        <w:rPr>
          <w:spacing w:val="-6"/>
        </w:rPr>
        <w:t xml:space="preserve"> </w:t>
      </w:r>
      <w:r>
        <w:t>limitations</w:t>
      </w:r>
      <w:r>
        <w:rPr>
          <w:spacing w:val="-6"/>
        </w:rPr>
        <w:t xml:space="preserve"> </w:t>
      </w:r>
      <w:r>
        <w:t>of</w:t>
      </w:r>
      <w:r>
        <w:rPr>
          <w:spacing w:val="-5"/>
        </w:rPr>
        <w:t xml:space="preserve"> </w:t>
      </w:r>
      <w:r>
        <w:t>your</w:t>
      </w:r>
      <w:r>
        <w:rPr>
          <w:spacing w:val="-2"/>
        </w:rPr>
        <w:t xml:space="preserve"> analysis?</w:t>
      </w:r>
    </w:p>
    <w:p w14:paraId="136E48DA">
      <w:pPr>
        <w:pStyle w:val="13"/>
        <w:numPr>
          <w:ilvl w:val="1"/>
          <w:numId w:val="2"/>
        </w:numPr>
        <w:tabs>
          <w:tab w:val="left" w:pos="395"/>
        </w:tabs>
        <w:spacing w:before="0" w:after="0" w:line="293" w:lineRule="exact"/>
        <w:ind w:left="395" w:right="0" w:hanging="230"/>
        <w:jc w:val="left"/>
        <w:rPr>
          <w:rFonts w:ascii="Symbol" w:hAnsi="Symbol"/>
          <w:sz w:val="24"/>
        </w:rPr>
      </w:pPr>
      <w:r>
        <w:rPr>
          <w:sz w:val="24"/>
        </w:rPr>
        <w:t>The</w:t>
      </w:r>
      <w:r>
        <w:rPr>
          <w:spacing w:val="-3"/>
          <w:sz w:val="24"/>
        </w:rPr>
        <w:t xml:space="preserve"> </w:t>
      </w:r>
      <w:r>
        <w:rPr>
          <w:sz w:val="24"/>
        </w:rPr>
        <w:t>dataset</w:t>
      </w:r>
      <w:r>
        <w:rPr>
          <w:spacing w:val="-1"/>
          <w:sz w:val="24"/>
        </w:rPr>
        <w:t xml:space="preserve"> </w:t>
      </w:r>
      <w:r>
        <w:rPr>
          <w:sz w:val="24"/>
        </w:rPr>
        <w:t>showed</w:t>
      </w:r>
      <w:r>
        <w:rPr>
          <w:spacing w:val="-1"/>
          <w:sz w:val="24"/>
        </w:rPr>
        <w:t xml:space="preserve"> </w:t>
      </w:r>
      <w:r>
        <w:rPr>
          <w:sz w:val="24"/>
        </w:rPr>
        <w:t>weak</w:t>
      </w:r>
      <w:r>
        <w:rPr>
          <w:spacing w:val="-1"/>
          <w:sz w:val="24"/>
        </w:rPr>
        <w:t xml:space="preserve"> </w:t>
      </w:r>
      <w:r>
        <w:rPr>
          <w:sz w:val="24"/>
        </w:rPr>
        <w:t>correlations</w:t>
      </w:r>
      <w:r>
        <w:rPr>
          <w:spacing w:val="-1"/>
          <w:sz w:val="24"/>
        </w:rPr>
        <w:t xml:space="preserve"> </w:t>
      </w:r>
      <w:r>
        <w:rPr>
          <w:sz w:val="24"/>
        </w:rPr>
        <w:t>between</w:t>
      </w:r>
      <w:r>
        <w:rPr>
          <w:spacing w:val="1"/>
          <w:sz w:val="24"/>
        </w:rPr>
        <w:t xml:space="preserve"> </w:t>
      </w:r>
      <w:r>
        <w:rPr>
          <w:spacing w:val="-2"/>
          <w:sz w:val="24"/>
        </w:rPr>
        <w:t>features.</w:t>
      </w:r>
    </w:p>
    <w:p w14:paraId="23A79207">
      <w:pPr>
        <w:pStyle w:val="13"/>
        <w:numPr>
          <w:ilvl w:val="1"/>
          <w:numId w:val="2"/>
        </w:numPr>
        <w:tabs>
          <w:tab w:val="left" w:pos="395"/>
        </w:tabs>
        <w:spacing w:before="0" w:after="0" w:line="293" w:lineRule="exact"/>
        <w:ind w:left="395" w:right="0" w:hanging="230"/>
        <w:jc w:val="left"/>
        <w:rPr>
          <w:rFonts w:ascii="Symbol" w:hAnsi="Symbol"/>
          <w:sz w:val="24"/>
        </w:rPr>
      </w:pPr>
      <w:r>
        <w:rPr>
          <w:sz w:val="24"/>
        </w:rPr>
        <w:t>Some</w:t>
      </w:r>
      <w:r>
        <w:rPr>
          <w:spacing w:val="-2"/>
          <w:sz w:val="24"/>
        </w:rPr>
        <w:t xml:space="preserve"> </w:t>
      </w:r>
      <w:r>
        <w:rPr>
          <w:sz w:val="24"/>
        </w:rPr>
        <w:t>graphs</w:t>
      </w:r>
      <w:r>
        <w:rPr>
          <w:spacing w:val="-2"/>
          <w:sz w:val="24"/>
        </w:rPr>
        <w:t xml:space="preserve"> </w:t>
      </w:r>
      <w:r>
        <w:rPr>
          <w:sz w:val="24"/>
        </w:rPr>
        <w:t>indicated</w:t>
      </w:r>
      <w:r>
        <w:rPr>
          <w:spacing w:val="-1"/>
          <w:sz w:val="24"/>
        </w:rPr>
        <w:t xml:space="preserve"> </w:t>
      </w:r>
      <w:r>
        <w:rPr>
          <w:sz w:val="24"/>
        </w:rPr>
        <w:t>random</w:t>
      </w:r>
      <w:r>
        <w:rPr>
          <w:spacing w:val="-1"/>
          <w:sz w:val="24"/>
        </w:rPr>
        <w:t xml:space="preserve"> </w:t>
      </w:r>
      <w:r>
        <w:rPr>
          <w:spacing w:val="-2"/>
          <w:sz w:val="24"/>
        </w:rPr>
        <w:t>distributions.</w:t>
      </w:r>
    </w:p>
    <w:p w14:paraId="25E44522">
      <w:pPr>
        <w:pStyle w:val="13"/>
        <w:numPr>
          <w:ilvl w:val="1"/>
          <w:numId w:val="2"/>
        </w:numPr>
        <w:tabs>
          <w:tab w:val="left" w:pos="395"/>
        </w:tabs>
        <w:spacing w:before="1" w:after="0" w:line="294" w:lineRule="exact"/>
        <w:ind w:left="395" w:right="0" w:hanging="230"/>
        <w:jc w:val="left"/>
        <w:rPr>
          <w:rFonts w:ascii="Symbol" w:hAnsi="Symbol"/>
          <w:sz w:val="24"/>
        </w:rPr>
      </w:pPr>
      <w:r>
        <w:rPr>
          <w:sz w:val="24"/>
        </w:rPr>
        <w:t>The</w:t>
      </w:r>
      <w:r>
        <w:rPr>
          <w:spacing w:val="-3"/>
          <w:sz w:val="24"/>
        </w:rPr>
        <w:t xml:space="preserve"> </w:t>
      </w:r>
      <w:r>
        <w:rPr>
          <w:sz w:val="24"/>
        </w:rPr>
        <w:t>dataset may</w:t>
      </w:r>
      <w:r>
        <w:rPr>
          <w:spacing w:val="-4"/>
          <w:sz w:val="24"/>
        </w:rPr>
        <w:t xml:space="preserve"> </w:t>
      </w:r>
      <w:r>
        <w:rPr>
          <w:sz w:val="24"/>
        </w:rPr>
        <w:t>contain synthetic</w:t>
      </w:r>
      <w:r>
        <w:rPr>
          <w:spacing w:val="-1"/>
          <w:sz w:val="24"/>
        </w:rPr>
        <w:t xml:space="preserve"> </w:t>
      </w:r>
      <w:r>
        <w:rPr>
          <w:sz w:val="24"/>
        </w:rPr>
        <w:t>or</w:t>
      </w:r>
      <w:r>
        <w:rPr>
          <w:spacing w:val="-2"/>
          <w:sz w:val="24"/>
        </w:rPr>
        <w:t xml:space="preserve"> </w:t>
      </w:r>
      <w:r>
        <w:rPr>
          <w:sz w:val="24"/>
        </w:rPr>
        <w:t>unrealistic</w:t>
      </w:r>
      <w:r>
        <w:rPr>
          <w:spacing w:val="1"/>
          <w:sz w:val="24"/>
        </w:rPr>
        <w:t xml:space="preserve"> </w:t>
      </w:r>
      <w:r>
        <w:rPr>
          <w:spacing w:val="-2"/>
          <w:sz w:val="24"/>
        </w:rPr>
        <w:t>patterns.</w:t>
      </w:r>
    </w:p>
    <w:p w14:paraId="3E0BFB54">
      <w:pPr>
        <w:pStyle w:val="13"/>
        <w:numPr>
          <w:ilvl w:val="1"/>
          <w:numId w:val="2"/>
        </w:numPr>
        <w:tabs>
          <w:tab w:val="left" w:pos="395"/>
        </w:tabs>
        <w:spacing w:before="0" w:after="0" w:line="294" w:lineRule="exact"/>
        <w:ind w:left="395" w:right="0" w:hanging="230"/>
        <w:jc w:val="left"/>
        <w:rPr>
          <w:rFonts w:ascii="Symbol" w:hAnsi="Symbol"/>
          <w:sz w:val="24"/>
        </w:rPr>
      </w:pPr>
      <w:r>
        <w:rPr>
          <w:sz w:val="24"/>
        </w:rPr>
        <w:t>Model</w:t>
      </w:r>
      <w:r>
        <w:rPr>
          <w:spacing w:val="-1"/>
          <w:sz w:val="24"/>
        </w:rPr>
        <w:t xml:space="preserve"> </w:t>
      </w:r>
      <w:r>
        <w:rPr>
          <w:sz w:val="24"/>
        </w:rPr>
        <w:t>accuracies</w:t>
      </w:r>
      <w:r>
        <w:rPr>
          <w:spacing w:val="-1"/>
          <w:sz w:val="24"/>
        </w:rPr>
        <w:t xml:space="preserve"> </w:t>
      </w:r>
      <w:r>
        <w:rPr>
          <w:sz w:val="24"/>
        </w:rPr>
        <w:t>were relatively</w:t>
      </w:r>
      <w:r>
        <w:rPr>
          <w:spacing w:val="-5"/>
          <w:sz w:val="24"/>
        </w:rPr>
        <w:t xml:space="preserve"> </w:t>
      </w:r>
      <w:r>
        <w:rPr>
          <w:spacing w:val="-4"/>
          <w:sz w:val="24"/>
        </w:rPr>
        <w:t>low.</w:t>
      </w:r>
    </w:p>
    <w:p w14:paraId="359D2518">
      <w:pPr>
        <w:pStyle w:val="13"/>
        <w:numPr>
          <w:ilvl w:val="1"/>
          <w:numId w:val="2"/>
        </w:numPr>
        <w:tabs>
          <w:tab w:val="left" w:pos="395"/>
        </w:tabs>
        <w:spacing w:before="1" w:after="0" w:line="293" w:lineRule="exact"/>
        <w:ind w:left="395" w:right="0" w:hanging="230"/>
        <w:jc w:val="left"/>
        <w:rPr>
          <w:rFonts w:ascii="Symbol" w:hAnsi="Symbol"/>
          <w:sz w:val="24"/>
        </w:rPr>
      </w:pPr>
      <w:r>
        <w:rPr>
          <w:sz w:val="24"/>
        </w:rPr>
        <w:t>Only</w:t>
      </w:r>
      <w:r>
        <w:rPr>
          <w:spacing w:val="-5"/>
          <w:sz w:val="24"/>
        </w:rPr>
        <w:t xml:space="preserve"> </w:t>
      </w:r>
      <w:r>
        <w:rPr>
          <w:sz w:val="24"/>
        </w:rPr>
        <w:t>a</w:t>
      </w:r>
      <w:r>
        <w:rPr>
          <w:spacing w:val="1"/>
          <w:sz w:val="24"/>
        </w:rPr>
        <w:t xml:space="preserve"> </w:t>
      </w:r>
      <w:r>
        <w:rPr>
          <w:sz w:val="24"/>
        </w:rPr>
        <w:t>few machine learning</w:t>
      </w:r>
      <w:r>
        <w:rPr>
          <w:spacing w:val="-1"/>
          <w:sz w:val="24"/>
        </w:rPr>
        <w:t xml:space="preserve"> </w:t>
      </w:r>
      <w:r>
        <w:rPr>
          <w:sz w:val="24"/>
        </w:rPr>
        <w:t>algorithms were</w:t>
      </w:r>
      <w:r>
        <w:rPr>
          <w:spacing w:val="-1"/>
          <w:sz w:val="24"/>
        </w:rPr>
        <w:t xml:space="preserve"> </w:t>
      </w:r>
      <w:r>
        <w:rPr>
          <w:spacing w:val="-2"/>
          <w:sz w:val="24"/>
        </w:rPr>
        <w:t>tested.</w:t>
      </w:r>
    </w:p>
    <w:p w14:paraId="67571E62">
      <w:pPr>
        <w:pStyle w:val="13"/>
        <w:numPr>
          <w:ilvl w:val="1"/>
          <w:numId w:val="2"/>
        </w:numPr>
        <w:tabs>
          <w:tab w:val="left" w:pos="395"/>
        </w:tabs>
        <w:spacing w:before="0" w:after="0" w:line="293" w:lineRule="exact"/>
        <w:ind w:left="395" w:right="0" w:hanging="230"/>
        <w:jc w:val="left"/>
        <w:rPr>
          <w:rFonts w:ascii="Symbol" w:hAnsi="Symbol"/>
          <w:sz w:val="24"/>
        </w:rPr>
      </w:pPr>
      <w:r>
        <w:rPr>
          <w:sz w:val="24"/>
        </w:rPr>
        <w:t>More</w:t>
      </w:r>
      <w:r>
        <w:rPr>
          <w:spacing w:val="-5"/>
          <w:sz w:val="24"/>
        </w:rPr>
        <w:t xml:space="preserve"> </w:t>
      </w:r>
      <w:r>
        <w:rPr>
          <w:sz w:val="24"/>
        </w:rPr>
        <w:t>real-world data</w:t>
      </w:r>
      <w:r>
        <w:rPr>
          <w:spacing w:val="-1"/>
          <w:sz w:val="24"/>
        </w:rPr>
        <w:t xml:space="preserve"> </w:t>
      </w:r>
      <w:r>
        <w:rPr>
          <w:sz w:val="24"/>
        </w:rPr>
        <w:t>and advanced</w:t>
      </w:r>
      <w:r>
        <w:rPr>
          <w:spacing w:val="-1"/>
          <w:sz w:val="24"/>
        </w:rPr>
        <w:t xml:space="preserve"> </w:t>
      </w:r>
      <w:r>
        <w:rPr>
          <w:sz w:val="24"/>
        </w:rPr>
        <w:t>models could</w:t>
      </w:r>
      <w:r>
        <w:rPr>
          <w:spacing w:val="-1"/>
          <w:sz w:val="24"/>
        </w:rPr>
        <w:t xml:space="preserve"> </w:t>
      </w:r>
      <w:r>
        <w:rPr>
          <w:sz w:val="24"/>
        </w:rPr>
        <w:t>improve</w:t>
      </w:r>
      <w:r>
        <w:rPr>
          <w:spacing w:val="-2"/>
          <w:sz w:val="24"/>
        </w:rPr>
        <w:t xml:space="preserve"> results.</w:t>
      </w:r>
    </w:p>
    <w:p w14:paraId="2921CE3D">
      <w:pPr>
        <w:pStyle w:val="11"/>
        <w:spacing w:before="15"/>
        <w:rPr>
          <w:sz w:val="20"/>
        </w:rPr>
      </w:pPr>
      <w:r>
        <w:rPr>
          <w:sz w:val="20"/>
        </w:rPr>
        <mc:AlternateContent>
          <mc:Choice Requires="wps">
            <w:drawing>
              <wp:anchor distT="0" distB="0" distL="0" distR="0" simplePos="0" relativeHeight="251687936" behindDoc="1" locked="0" layoutInCell="1" allowOverlap="1">
                <wp:simplePos x="0" y="0"/>
                <wp:positionH relativeFrom="page">
                  <wp:posOffset>914400</wp:posOffset>
                </wp:positionH>
                <wp:positionV relativeFrom="paragraph">
                  <wp:posOffset>170815</wp:posOffset>
                </wp:positionV>
                <wp:extent cx="5790565" cy="6350"/>
                <wp:effectExtent l="0" t="0" r="0" b="0"/>
                <wp:wrapTopAndBottom/>
                <wp:docPr id="36" name="Graphic 36"/>
                <wp:cNvGraphicFramePr/>
                <a:graphic xmlns:a="http://schemas.openxmlformats.org/drawingml/2006/main">
                  <a:graphicData uri="http://schemas.microsoft.com/office/word/2010/wordprocessingShape">
                    <wps:wsp>
                      <wps:cNvSpPr/>
                      <wps:spPr>
                        <a:xfrm>
                          <a:off x="0" y="0"/>
                          <a:ext cx="5790565" cy="6350"/>
                        </a:xfrm>
                        <a:custGeom>
                          <a:avLst/>
                          <a:gdLst/>
                          <a:ahLst/>
                          <a:cxnLst/>
                          <a:rect l="l" t="t" r="r" b="b"/>
                          <a:pathLst>
                            <a:path w="5790565" h="6350">
                              <a:moveTo>
                                <a:pt x="1923542" y="0"/>
                              </a:moveTo>
                              <a:lnTo>
                                <a:pt x="0" y="0"/>
                              </a:lnTo>
                              <a:lnTo>
                                <a:pt x="0" y="6083"/>
                              </a:lnTo>
                              <a:lnTo>
                                <a:pt x="1923542" y="6083"/>
                              </a:lnTo>
                              <a:lnTo>
                                <a:pt x="1923542" y="0"/>
                              </a:lnTo>
                              <a:close/>
                            </a:path>
                            <a:path w="5790565" h="6350">
                              <a:moveTo>
                                <a:pt x="5790514" y="0"/>
                              </a:moveTo>
                              <a:lnTo>
                                <a:pt x="3859352" y="0"/>
                              </a:lnTo>
                              <a:lnTo>
                                <a:pt x="3853256" y="0"/>
                              </a:lnTo>
                              <a:lnTo>
                                <a:pt x="1929714" y="0"/>
                              </a:lnTo>
                              <a:lnTo>
                                <a:pt x="1923618" y="0"/>
                              </a:lnTo>
                              <a:lnTo>
                                <a:pt x="1923618" y="6083"/>
                              </a:lnTo>
                              <a:lnTo>
                                <a:pt x="1929714" y="6083"/>
                              </a:lnTo>
                              <a:lnTo>
                                <a:pt x="3853256" y="6083"/>
                              </a:lnTo>
                              <a:lnTo>
                                <a:pt x="3859352" y="6083"/>
                              </a:lnTo>
                              <a:lnTo>
                                <a:pt x="5790514" y="6083"/>
                              </a:lnTo>
                              <a:lnTo>
                                <a:pt x="5790514" y="0"/>
                              </a:lnTo>
                              <a:close/>
                            </a:path>
                          </a:pathLst>
                        </a:custGeom>
                        <a:solidFill>
                          <a:srgbClr val="000000"/>
                        </a:solidFill>
                      </wps:spPr>
                      <wps:bodyPr wrap="square" lIns="0" tIns="0" rIns="0" bIns="0" rtlCol="0">
                        <a:noAutofit/>
                      </wps:bodyPr>
                    </wps:wsp>
                  </a:graphicData>
                </a:graphic>
              </wp:anchor>
            </w:drawing>
          </mc:Choice>
          <mc:Fallback>
            <w:pict>
              <v:shape id="Graphic 36" o:spid="_x0000_s1026" o:spt="100" style="position:absolute;left:0pt;margin-left:72pt;margin-top:13.45pt;height:0.5pt;width:455.95pt;mso-position-horizontal-relative:page;mso-wrap-distance-bottom:0pt;mso-wrap-distance-top:0pt;z-index:-251628544;mso-width-relative:page;mso-height-relative:page;" fillcolor="#000000" filled="t" stroked="f" coordsize="5790565,6350" o:gfxdata="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VMDUftcAAAAKAQAADwAAAAAAAAABACAAAAAiAAAAZHJzL2Rv&#10;d25yZXYueG1sUEsBAhQAFAAAAAgAh07iQGnYCmJ0AgAA7wYAAA4AAAAAAAAAAQAgAAAAJgEAAGRy&#10;cy9lMm9Eb2MueG1sUEsFBgAAAAAGAAYAWQEAAAwGAAAAAA==&#10;" path="m1923542,0l0,0,0,6083,1923542,6083,1923542,0xem5790514,0l3859352,0,3853256,0,1929714,0,1923618,0,1923618,6083,1929714,6083,3853256,6083,3859352,6083,5790514,6083,5790514,0xe">
                <v:fill on="t" focussize="0,0"/>
                <v:stroke on="f"/>
                <v:imagedata o:title=""/>
                <o:lock v:ext="edit" aspectratio="f"/>
                <v:textbox inset="0mm,0mm,0mm,0mm"/>
                <w10:wrap type="topAndBottom"/>
              </v:shape>
            </w:pict>
          </mc:Fallback>
        </mc:AlternateContent>
      </w:r>
    </w:p>
    <w:p w14:paraId="5FE5D6A8">
      <w:pPr>
        <w:pStyle w:val="11"/>
        <w:spacing w:after="0"/>
        <w:rPr>
          <w:sz w:val="20"/>
        </w:rPr>
        <w:sectPr>
          <w:pgSz w:w="11910" w:h="16840"/>
          <w:pgMar w:top="1580" w:right="1133" w:bottom="900" w:left="1275" w:header="1244" w:footer="700" w:gutter="0"/>
          <w:cols w:space="720" w:num="1"/>
        </w:sectPr>
      </w:pPr>
    </w:p>
    <w:p w14:paraId="1CAB09EA">
      <w:pPr>
        <w:pStyle w:val="11"/>
        <w:spacing w:before="199" w:after="1"/>
        <w:rPr>
          <w:sz w:val="20"/>
        </w:rPr>
      </w:pPr>
      <w:r>
        <w:rPr>
          <w:sz w:val="20"/>
        </w:rPr>
        <w:drawing>
          <wp:anchor distT="0" distB="0" distL="0" distR="0" simplePos="0" relativeHeight="251677696" behindDoc="1" locked="0" layoutInCell="1" allowOverlap="1">
            <wp:simplePos x="0" y="0"/>
            <wp:positionH relativeFrom="page">
              <wp:posOffset>533400</wp:posOffset>
            </wp:positionH>
            <wp:positionV relativeFrom="page">
              <wp:posOffset>479425</wp:posOffset>
            </wp:positionV>
            <wp:extent cx="876300" cy="662940"/>
            <wp:effectExtent l="0" t="0" r="0" b="0"/>
            <wp:wrapNone/>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8" cstate="print"/>
                    <a:stretch>
                      <a:fillRect/>
                    </a:stretch>
                  </pic:blipFill>
                  <pic:spPr>
                    <a:xfrm>
                      <a:off x="0" y="0"/>
                      <a:ext cx="876300" cy="662940"/>
                    </a:xfrm>
                    <a:prstGeom prst="rect">
                      <a:avLst/>
                    </a:prstGeom>
                  </pic:spPr>
                </pic:pic>
              </a:graphicData>
            </a:graphic>
          </wp:anchor>
        </w:drawing>
      </w:r>
      <w:r>
        <w:rPr>
          <w:sz w:val="20"/>
        </w:rPr>
        <mc:AlternateContent>
          <mc:Choice Requires="wps">
            <w:drawing>
              <wp:anchor distT="0" distB="0" distL="0" distR="0" simplePos="0" relativeHeight="251678720" behindDoc="1" locked="0" layoutInCell="1" allowOverlap="1">
                <wp:simplePos x="0" y="0"/>
                <wp:positionH relativeFrom="page">
                  <wp:posOffset>322580</wp:posOffset>
                </wp:positionH>
                <wp:positionV relativeFrom="page">
                  <wp:posOffset>322580</wp:posOffset>
                </wp:positionV>
                <wp:extent cx="6934200" cy="10066020"/>
                <wp:effectExtent l="0" t="0" r="0" b="0"/>
                <wp:wrapNone/>
                <wp:docPr id="38" name="Graphic 38"/>
                <wp:cNvGraphicFramePr/>
                <a:graphic xmlns:a="http://schemas.openxmlformats.org/drawingml/2006/main">
                  <a:graphicData uri="http://schemas.microsoft.com/office/word/2010/wordprocessingShape">
                    <wps:wsp>
                      <wps:cNvSpPr/>
                      <wps:spPr>
                        <a:xfrm>
                          <a:off x="0" y="0"/>
                          <a:ext cx="6934200" cy="10066020"/>
                        </a:xfrm>
                        <a:custGeom>
                          <a:avLst/>
                          <a:gdLst/>
                          <a:ahLst/>
                          <a:cxnLst/>
                          <a:rect l="l" t="t" r="r" b="b"/>
                          <a:pathLst>
                            <a:path w="6934200" h="10066020">
                              <a:moveTo>
                                <a:pt x="6934200" y="18288"/>
                              </a:moveTo>
                              <a:lnTo>
                                <a:pt x="6915912" y="18288"/>
                              </a:lnTo>
                              <a:lnTo>
                                <a:pt x="6915912" y="0"/>
                              </a:lnTo>
                              <a:lnTo>
                                <a:pt x="6897624" y="0"/>
                              </a:lnTo>
                              <a:lnTo>
                                <a:pt x="6897624" y="18288"/>
                              </a:lnTo>
                              <a:lnTo>
                                <a:pt x="6897624" y="10029444"/>
                              </a:lnTo>
                              <a:lnTo>
                                <a:pt x="18288" y="10029444"/>
                              </a:lnTo>
                              <a:lnTo>
                                <a:pt x="18288" y="18288"/>
                              </a:lnTo>
                              <a:lnTo>
                                <a:pt x="6897624" y="18288"/>
                              </a:lnTo>
                              <a:lnTo>
                                <a:pt x="6897624" y="0"/>
                              </a:lnTo>
                              <a:lnTo>
                                <a:pt x="18288" y="0"/>
                              </a:lnTo>
                              <a:lnTo>
                                <a:pt x="0" y="0"/>
                              </a:lnTo>
                              <a:lnTo>
                                <a:pt x="0" y="18288"/>
                              </a:lnTo>
                              <a:lnTo>
                                <a:pt x="0" y="10029444"/>
                              </a:lnTo>
                              <a:lnTo>
                                <a:pt x="0" y="10047732"/>
                              </a:lnTo>
                              <a:lnTo>
                                <a:pt x="18288" y="10047732"/>
                              </a:lnTo>
                              <a:lnTo>
                                <a:pt x="6897624"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lnTo>
                                <a:pt x="6915912" y="10029457"/>
                              </a:lnTo>
                              <a:lnTo>
                                <a:pt x="6934200" y="10029444"/>
                              </a:lnTo>
                              <a:lnTo>
                                <a:pt x="6934200" y="18288"/>
                              </a:lnTo>
                              <a:close/>
                            </a:path>
                          </a:pathLst>
                        </a:custGeom>
                        <a:solidFill>
                          <a:srgbClr val="000000"/>
                        </a:solidFill>
                      </wps:spPr>
                      <wps:bodyPr wrap="square" lIns="0" tIns="0" rIns="0" bIns="0" rtlCol="0">
                        <a:noAutofit/>
                      </wps:bodyPr>
                    </wps:wsp>
                  </a:graphicData>
                </a:graphic>
              </wp:anchor>
            </w:drawing>
          </mc:Choice>
          <mc:Fallback>
            <w:pict>
              <v:shape id="Graphic 38" o:spid="_x0000_s1026" o:spt="100" style="position:absolute;left:0pt;margin-left:25.4pt;margin-top:25.4pt;height:792.6pt;width:546pt;mso-position-horizontal-relative:page;mso-position-vertical-relative:page;z-index:-251637760;mso-width-relative:page;mso-height-relative:page;" fillcolor="#000000" filled="t" stroked="f" coordsize="6934200,10066020" o:gfxdata="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ozd4PtgAAAALAQAA&#10;DwAAAAAAAAABACAAAAAiAAAAZHJzL2Rvd25yZXYueG1sUEsBAhQAFAAAAAgAh07iQK8fxkPEAgAA&#10;GgkAAA4AAAAAAAAAAQAgAAAAJwEAAGRycy9lMm9Eb2MueG1sUEsFBgAAAAAGAAYAWQEAAF0GAAAA&#10;AA==&#10;" path="m6934200,18288l6915912,18288,6915912,0,6897624,0,6897624,18288,6897624,10029444,18288,10029444,18288,18288,6897624,18288,6897624,0,18288,0,0,0,0,18288,0,10029444,0,10047732,18288,10047732,6897624,10047732,6915912,10047732,6897624,10047745,18288,10047745,18288,10066020,6897624,10066020,6915912,10066020,6934187,10066020,6934200,10029457,6915912,10029457,6934200,10029444,6934200,18288xe">
                <v:fill on="t" focussize="0,0"/>
                <v:stroke on="f"/>
                <v:imagedata o:title=""/>
                <o:lock v:ext="edit" aspectratio="f"/>
                <v:textbox inset="0mm,0mm,0mm,0mm"/>
              </v:shape>
            </w:pict>
          </mc:Fallback>
        </mc:AlternateContent>
      </w:r>
    </w:p>
    <w:p w14:paraId="56A2078B">
      <w:pPr>
        <w:spacing w:line="240" w:lineRule="auto"/>
        <w:ind w:left="28" w:right="0" w:firstLine="0"/>
        <w:rPr>
          <w:sz w:val="20"/>
        </w:rPr>
      </w:pPr>
      <w:r>
        <w:rPr>
          <w:sz w:val="20"/>
        </w:rPr>
        <mc:AlternateContent>
          <mc:Choice Requires="wps">
            <w:drawing>
              <wp:inline distT="0" distB="0" distL="0" distR="0">
                <wp:extent cx="5946140" cy="247015"/>
                <wp:effectExtent l="9525" t="0" r="6985" b="10160"/>
                <wp:docPr id="39" name="Textbox 39"/>
                <wp:cNvGraphicFramePr/>
                <a:graphic xmlns:a="http://schemas.openxmlformats.org/drawingml/2006/main">
                  <a:graphicData uri="http://schemas.microsoft.com/office/word/2010/wordprocessingShape">
                    <wps:wsp>
                      <wps:cNvSpPr txBox="1"/>
                      <wps:spPr>
                        <a:xfrm>
                          <a:off x="0" y="0"/>
                          <a:ext cx="5946140" cy="247015"/>
                        </a:xfrm>
                        <a:prstGeom prst="rect">
                          <a:avLst/>
                        </a:prstGeom>
                        <a:solidFill>
                          <a:srgbClr val="CCCCCC"/>
                        </a:solidFill>
                        <a:ln w="18288">
                          <a:solidFill>
                            <a:srgbClr val="000000"/>
                          </a:solidFill>
                          <a:prstDash val="solid"/>
                        </a:ln>
                      </wps:spPr>
                      <wps:txbx>
                        <w:txbxContent>
                          <w:p w14:paraId="5E0EDA2B">
                            <w:pPr>
                              <w:spacing w:before="19"/>
                              <w:ind w:left="2522" w:right="0" w:firstLine="0"/>
                              <w:jc w:val="left"/>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8"/>
                                <w:sz w:val="28"/>
                              </w:rPr>
                              <w:t xml:space="preserve"> </w:t>
                            </w:r>
                            <w:r>
                              <w:rPr>
                                <w:b/>
                                <w:color w:val="000000"/>
                                <w:spacing w:val="-2"/>
                                <w:sz w:val="28"/>
                              </w:rPr>
                              <w:t>DEPARTMENT</w:t>
                            </w:r>
                          </w:p>
                        </w:txbxContent>
                      </wps:txbx>
                      <wps:bodyPr wrap="square" lIns="0" tIns="0" rIns="0" bIns="0" rtlCol="0">
                        <a:noAutofit/>
                      </wps:bodyPr>
                    </wps:wsp>
                  </a:graphicData>
                </a:graphic>
              </wp:inline>
            </w:drawing>
          </mc:Choice>
          <mc:Fallback>
            <w:pict>
              <v:shape id="Textbox 39" o:spid="_x0000_s1026" o:spt="202" type="#_x0000_t202" style="height:19.45pt;width:468.2pt;" fillcolor="#CCCCCC" filled="t" stroked="t" coordsize="21600,21600" o:gfxdata="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db+K&#10;8NQAAAAEAQAADwAAAAAAAAABACAAAAAiAAAAZHJzL2Rvd25yZXYueG1sUEsBAhQAFAAAAAgAh07i&#10;QMZGnbHtAQAADgQAAA4AAAAAAAAAAQAgAAAAIwEAAGRycy9lMm9Eb2MueG1sUEsFBgAAAAAGAAYA&#10;WQEAAIIFAAAAAA==&#10;">
                <v:fill on="t" focussize="0,0"/>
                <v:stroke weight="1.44pt" color="#000000" joinstyle="round"/>
                <v:imagedata o:title=""/>
                <o:lock v:ext="edit" aspectratio="f"/>
                <v:textbox inset="0mm,0mm,0mm,0mm">
                  <w:txbxContent>
                    <w:p w14:paraId="5E0EDA2B">
                      <w:pPr>
                        <w:spacing w:before="19"/>
                        <w:ind w:left="2522" w:right="0" w:firstLine="0"/>
                        <w:jc w:val="left"/>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8"/>
                          <w:sz w:val="28"/>
                        </w:rPr>
                        <w:t xml:space="preserve"> </w:t>
                      </w:r>
                      <w:r>
                        <w:rPr>
                          <w:b/>
                          <w:color w:val="000000"/>
                          <w:spacing w:val="-2"/>
                          <w:sz w:val="28"/>
                        </w:rPr>
                        <w:t>DEPARTMENT</w:t>
                      </w:r>
                    </w:p>
                  </w:txbxContent>
                </v:textbox>
                <w10:wrap type="none"/>
                <w10:anchorlock/>
              </v:shape>
            </w:pict>
          </mc:Fallback>
        </mc:AlternateContent>
      </w:r>
    </w:p>
    <w:p w14:paraId="1E7529F7">
      <w:pPr>
        <w:pStyle w:val="4"/>
        <w:numPr>
          <w:ilvl w:val="0"/>
          <w:numId w:val="3"/>
        </w:numPr>
        <w:tabs>
          <w:tab w:val="left" w:pos="767"/>
        </w:tabs>
        <w:spacing w:before="217" w:after="0" w:line="240" w:lineRule="auto"/>
        <w:ind w:left="767" w:right="0" w:hanging="602"/>
        <w:jc w:val="left"/>
      </w:pPr>
      <w:r>
        <w:t>Final</w:t>
      </w:r>
      <w:r>
        <w:rPr>
          <w:spacing w:val="-5"/>
        </w:rPr>
        <w:t xml:space="preserve"> </w:t>
      </w:r>
      <w:r>
        <w:t>Submission</w:t>
      </w:r>
      <w:r>
        <w:rPr>
          <w:spacing w:val="-4"/>
        </w:rPr>
        <w:t xml:space="preserve"> </w:t>
      </w:r>
      <w:r>
        <w:rPr>
          <w:spacing w:val="-2"/>
        </w:rPr>
        <w:t>Details</w:t>
      </w:r>
    </w:p>
    <w:p w14:paraId="79B97D0E">
      <w:pPr>
        <w:pStyle w:val="13"/>
        <w:numPr>
          <w:ilvl w:val="1"/>
          <w:numId w:val="3"/>
        </w:numPr>
        <w:tabs>
          <w:tab w:val="left" w:pos="885"/>
        </w:tabs>
        <w:spacing w:before="277" w:after="0" w:line="293" w:lineRule="exact"/>
        <w:ind w:left="885" w:right="0" w:hanging="360"/>
        <w:jc w:val="left"/>
        <w:rPr>
          <w:sz w:val="24"/>
        </w:rPr>
      </w:pPr>
      <w:r>
        <w:rPr>
          <w:b/>
          <w:sz w:val="24"/>
        </w:rPr>
        <w:t>Student</w:t>
      </w:r>
      <w:r>
        <w:rPr>
          <w:b/>
          <w:spacing w:val="-3"/>
          <w:sz w:val="24"/>
        </w:rPr>
        <w:t xml:space="preserve"> </w:t>
      </w:r>
      <w:r>
        <w:rPr>
          <w:b/>
          <w:sz w:val="24"/>
        </w:rPr>
        <w:t>Name:</w:t>
      </w:r>
      <w:r>
        <w:rPr>
          <w:b/>
          <w:spacing w:val="-2"/>
          <w:sz w:val="24"/>
        </w:rPr>
        <w:t xml:space="preserve"> </w:t>
      </w:r>
      <w:r>
        <w:rPr>
          <w:sz w:val="24"/>
        </w:rPr>
        <w:t>Aman</w:t>
      </w:r>
      <w:r>
        <w:rPr>
          <w:spacing w:val="-2"/>
          <w:sz w:val="24"/>
        </w:rPr>
        <w:t xml:space="preserve"> Siddiqui</w:t>
      </w:r>
    </w:p>
    <w:p w14:paraId="3CEFFD28">
      <w:pPr>
        <w:pStyle w:val="13"/>
        <w:numPr>
          <w:ilvl w:val="1"/>
          <w:numId w:val="3"/>
        </w:numPr>
        <w:tabs>
          <w:tab w:val="left" w:pos="885"/>
        </w:tabs>
        <w:spacing w:before="0" w:after="0" w:line="293" w:lineRule="exact"/>
        <w:ind w:left="885" w:right="0" w:hanging="360"/>
        <w:jc w:val="left"/>
        <w:rPr>
          <w:sz w:val="24"/>
        </w:rPr>
      </w:pPr>
      <w:r>
        <w:rPr>
          <w:b/>
          <w:sz w:val="24"/>
        </w:rPr>
        <w:t>Registration</w:t>
      </w:r>
      <w:r>
        <w:rPr>
          <w:b/>
          <w:spacing w:val="-3"/>
          <w:sz w:val="24"/>
        </w:rPr>
        <w:t xml:space="preserve"> </w:t>
      </w:r>
      <w:r>
        <w:rPr>
          <w:b/>
          <w:sz w:val="24"/>
        </w:rPr>
        <w:t>Number:</w:t>
      </w:r>
      <w:r>
        <w:rPr>
          <w:b/>
          <w:spacing w:val="-2"/>
          <w:sz w:val="24"/>
        </w:rPr>
        <w:t xml:space="preserve"> </w:t>
      </w:r>
      <w:r>
        <w:rPr>
          <w:spacing w:val="-2"/>
          <w:sz w:val="24"/>
        </w:rPr>
        <w:t>2280104</w:t>
      </w:r>
    </w:p>
    <w:p w14:paraId="4D8DF0A3">
      <w:pPr>
        <w:pStyle w:val="13"/>
        <w:numPr>
          <w:ilvl w:val="1"/>
          <w:numId w:val="3"/>
        </w:numPr>
        <w:tabs>
          <w:tab w:val="left" w:pos="885"/>
          <w:tab w:val="left" w:pos="1909"/>
          <w:tab w:val="left" w:pos="3266"/>
          <w:tab w:val="left" w:pos="4080"/>
        </w:tabs>
        <w:spacing w:before="0" w:after="0" w:line="240" w:lineRule="auto"/>
        <w:ind w:left="885" w:right="213" w:hanging="360"/>
        <w:jc w:val="left"/>
        <w:rPr>
          <w:sz w:val="24"/>
        </w:rPr>
      </w:pPr>
      <w:r>
        <w:rPr>
          <w:b/>
          <w:spacing w:val="-2"/>
          <w:sz w:val="24"/>
        </w:rPr>
        <w:t>GitHub</w:t>
      </w:r>
      <w:r>
        <w:rPr>
          <w:b/>
          <w:sz w:val="24"/>
        </w:rPr>
        <w:tab/>
      </w:r>
      <w:r>
        <w:rPr>
          <w:b/>
          <w:spacing w:val="-2"/>
          <w:sz w:val="24"/>
        </w:rPr>
        <w:t>Repository</w:t>
      </w:r>
      <w:r>
        <w:rPr>
          <w:b/>
          <w:sz w:val="24"/>
        </w:rPr>
        <w:tab/>
      </w:r>
      <w:r>
        <w:rPr>
          <w:b/>
          <w:spacing w:val="-4"/>
          <w:sz w:val="24"/>
        </w:rPr>
        <w:t>Link:</w:t>
      </w:r>
      <w:r>
        <w:rPr>
          <w:b/>
          <w:sz w:val="24"/>
        </w:rPr>
        <w:tab/>
      </w:r>
      <w:r>
        <w:fldChar w:fldCharType="begin"/>
      </w:r>
      <w:r>
        <w:instrText xml:space="preserve"> HYPERLINK "https://github.com/aman16siddiqui-creator/AQI-Data-Science-Project" \h </w:instrText>
      </w:r>
      <w:r>
        <w:fldChar w:fldCharType="separate"/>
      </w:r>
      <w:r>
        <w:rPr>
          <w:color w:val="0462C1"/>
          <w:sz w:val="24"/>
          <w:u w:val="single" w:color="0462C1"/>
        </w:rPr>
        <w:t>https://github.com/aman16siddiqui-creator/AQI-Data-</w:t>
      </w:r>
      <w:r>
        <w:rPr>
          <w:color w:val="0462C1"/>
          <w:sz w:val="24"/>
          <w:u w:val="single" w:color="0462C1"/>
        </w:rPr>
        <w:fldChar w:fldCharType="end"/>
      </w:r>
      <w:r>
        <w:fldChar w:fldCharType="begin"/>
      </w:r>
      <w:r>
        <w:instrText xml:space="preserve"> HYPERLINK "https://github.com/aman16siddiqui-creator/AQI-Data-Science-Project" \h </w:instrText>
      </w:r>
      <w:r>
        <w:fldChar w:fldCharType="separate"/>
      </w:r>
      <w:r>
        <w:rPr>
          <w:color w:val="0462C1"/>
          <w:spacing w:val="-2"/>
          <w:sz w:val="24"/>
          <w:u w:val="single" w:color="0462C1"/>
        </w:rPr>
        <w:t>Science-Project</w:t>
      </w:r>
      <w:r>
        <w:rPr>
          <w:color w:val="0462C1"/>
          <w:spacing w:val="-2"/>
          <w:sz w:val="24"/>
          <w:u w:val="single" w:color="0462C1"/>
        </w:rPr>
        <w:fldChar w:fldCharType="end"/>
      </w:r>
    </w:p>
    <w:p w14:paraId="58B27137">
      <w:pPr>
        <w:pStyle w:val="13"/>
        <w:numPr>
          <w:ilvl w:val="1"/>
          <w:numId w:val="3"/>
        </w:numPr>
        <w:tabs>
          <w:tab w:val="left" w:pos="885"/>
        </w:tabs>
        <w:spacing w:before="0" w:after="0" w:line="293" w:lineRule="exact"/>
        <w:ind w:left="885" w:right="0" w:hanging="360"/>
        <w:jc w:val="left"/>
        <w:rPr>
          <w:sz w:val="24"/>
        </w:rPr>
      </w:pPr>
      <w:r>
        <w:rPr>
          <w:b/>
          <w:sz w:val="24"/>
        </w:rPr>
        <w:t>Dataset</w:t>
      </w:r>
      <w:r>
        <w:rPr>
          <w:b/>
          <w:spacing w:val="-1"/>
          <w:sz w:val="24"/>
        </w:rPr>
        <w:t xml:space="preserve"> </w:t>
      </w:r>
      <w:r>
        <w:rPr>
          <w:b/>
          <w:sz w:val="24"/>
        </w:rPr>
        <w:t>Used:</w:t>
      </w:r>
      <w:r>
        <w:rPr>
          <w:b/>
          <w:spacing w:val="-2"/>
          <w:sz w:val="24"/>
        </w:rPr>
        <w:t xml:space="preserve"> </w:t>
      </w:r>
      <w:r>
        <w:rPr>
          <w:sz w:val="24"/>
        </w:rPr>
        <w:t>Global</w:t>
      </w:r>
      <w:r>
        <w:rPr>
          <w:spacing w:val="-1"/>
          <w:sz w:val="24"/>
        </w:rPr>
        <w:t xml:space="preserve"> </w:t>
      </w:r>
      <w:r>
        <w:rPr>
          <w:sz w:val="24"/>
        </w:rPr>
        <w:t>Urban</w:t>
      </w:r>
      <w:r>
        <w:rPr>
          <w:spacing w:val="-1"/>
          <w:sz w:val="24"/>
        </w:rPr>
        <w:t xml:space="preserve"> </w:t>
      </w:r>
      <w:r>
        <w:rPr>
          <w:sz w:val="24"/>
        </w:rPr>
        <w:t>Air</w:t>
      </w:r>
      <w:r>
        <w:rPr>
          <w:spacing w:val="-2"/>
          <w:sz w:val="24"/>
        </w:rPr>
        <w:t xml:space="preserve"> </w:t>
      </w:r>
      <w:r>
        <w:rPr>
          <w:sz w:val="24"/>
        </w:rPr>
        <w:t>Quality</w:t>
      </w:r>
      <w:r>
        <w:rPr>
          <w:spacing w:val="-4"/>
          <w:sz w:val="24"/>
        </w:rPr>
        <w:t xml:space="preserve"> </w:t>
      </w:r>
      <w:r>
        <w:rPr>
          <w:sz w:val="24"/>
        </w:rPr>
        <w:t>Index</w:t>
      </w:r>
      <w:r>
        <w:rPr>
          <w:spacing w:val="1"/>
          <w:sz w:val="24"/>
        </w:rPr>
        <w:t xml:space="preserve"> </w:t>
      </w:r>
      <w:r>
        <w:rPr>
          <w:sz w:val="24"/>
        </w:rPr>
        <w:t>Dataset (2015–</w:t>
      </w:r>
      <w:r>
        <w:rPr>
          <w:spacing w:val="-2"/>
          <w:sz w:val="24"/>
        </w:rPr>
        <w:t>2025)</w:t>
      </w:r>
    </w:p>
    <w:p w14:paraId="09D65E58">
      <w:pPr>
        <w:pStyle w:val="13"/>
        <w:numPr>
          <w:ilvl w:val="1"/>
          <w:numId w:val="3"/>
        </w:numPr>
        <w:tabs>
          <w:tab w:val="left" w:pos="885"/>
        </w:tabs>
        <w:spacing w:before="0" w:after="0" w:line="293" w:lineRule="exact"/>
        <w:ind w:left="885" w:right="0" w:hanging="360"/>
        <w:jc w:val="left"/>
        <w:rPr>
          <w:sz w:val="24"/>
        </w:rPr>
      </w:pPr>
      <w:r>
        <w:rPr>
          <w:b/>
          <w:sz w:val="24"/>
        </w:rPr>
        <w:t>Best</w:t>
      </w:r>
      <w:r>
        <w:rPr>
          <w:b/>
          <w:spacing w:val="-1"/>
          <w:sz w:val="24"/>
        </w:rPr>
        <w:t xml:space="preserve"> </w:t>
      </w:r>
      <w:r>
        <w:rPr>
          <w:b/>
          <w:sz w:val="24"/>
        </w:rPr>
        <w:t>KNN</w:t>
      </w:r>
      <w:r>
        <w:rPr>
          <w:b/>
          <w:spacing w:val="-1"/>
          <w:sz w:val="24"/>
        </w:rPr>
        <w:t xml:space="preserve"> </w:t>
      </w:r>
      <w:r>
        <w:rPr>
          <w:b/>
          <w:sz w:val="24"/>
        </w:rPr>
        <w:t>Accuracy:</w:t>
      </w:r>
      <w:r>
        <w:rPr>
          <w:b/>
          <w:spacing w:val="-1"/>
          <w:sz w:val="24"/>
        </w:rPr>
        <w:t xml:space="preserve"> </w:t>
      </w:r>
      <w:r>
        <w:rPr>
          <w:sz w:val="24"/>
        </w:rPr>
        <w:t>25%</w:t>
      </w:r>
      <w:r>
        <w:rPr>
          <w:spacing w:val="-1"/>
          <w:sz w:val="24"/>
        </w:rPr>
        <w:t xml:space="preserve"> </w:t>
      </w:r>
      <w:r>
        <w:rPr>
          <w:sz w:val="24"/>
        </w:rPr>
        <w:t>(k</w:t>
      </w:r>
      <w:r>
        <w:rPr>
          <w:spacing w:val="-1"/>
          <w:sz w:val="24"/>
        </w:rPr>
        <w:t xml:space="preserve"> </w:t>
      </w:r>
      <w:r>
        <w:rPr>
          <w:sz w:val="24"/>
        </w:rPr>
        <w:t>=</w:t>
      </w:r>
      <w:r>
        <w:rPr>
          <w:spacing w:val="-2"/>
          <w:sz w:val="24"/>
        </w:rPr>
        <w:t xml:space="preserve"> </w:t>
      </w:r>
      <w:r>
        <w:rPr>
          <w:spacing w:val="-5"/>
          <w:sz w:val="24"/>
        </w:rPr>
        <w:t>7)</w:t>
      </w:r>
    </w:p>
    <w:p w14:paraId="2C81ADE1">
      <w:pPr>
        <w:pStyle w:val="13"/>
        <w:numPr>
          <w:ilvl w:val="1"/>
          <w:numId w:val="3"/>
        </w:numPr>
        <w:tabs>
          <w:tab w:val="left" w:pos="885"/>
        </w:tabs>
        <w:spacing w:before="0" w:after="0" w:line="293" w:lineRule="exact"/>
        <w:ind w:left="885" w:right="0" w:hanging="360"/>
        <w:jc w:val="left"/>
        <w:rPr>
          <w:sz w:val="24"/>
        </w:rPr>
      </w:pPr>
      <w:r>
        <w:rPr>
          <w:b/>
          <w:sz w:val="24"/>
        </w:rPr>
        <w:t>Naive</w:t>
      </w:r>
      <w:r>
        <w:rPr>
          <w:b/>
          <w:spacing w:val="-2"/>
          <w:sz w:val="24"/>
        </w:rPr>
        <w:t xml:space="preserve"> </w:t>
      </w:r>
      <w:r>
        <w:rPr>
          <w:b/>
          <w:sz w:val="24"/>
        </w:rPr>
        <w:t>Bayes</w:t>
      </w:r>
      <w:r>
        <w:rPr>
          <w:b/>
          <w:spacing w:val="-1"/>
          <w:sz w:val="24"/>
        </w:rPr>
        <w:t xml:space="preserve"> </w:t>
      </w:r>
      <w:r>
        <w:rPr>
          <w:b/>
          <w:sz w:val="24"/>
        </w:rPr>
        <w:t>Accuracy:</w:t>
      </w:r>
      <w:r>
        <w:rPr>
          <w:b/>
          <w:spacing w:val="2"/>
          <w:sz w:val="24"/>
        </w:rPr>
        <w:t xml:space="preserve"> </w:t>
      </w:r>
      <w:r>
        <w:rPr>
          <w:sz w:val="24"/>
        </w:rPr>
        <w:t>0.386</w:t>
      </w:r>
      <w:r>
        <w:rPr>
          <w:spacing w:val="-1"/>
          <w:sz w:val="24"/>
        </w:rPr>
        <w:t xml:space="preserve"> </w:t>
      </w:r>
      <w:r>
        <w:rPr>
          <w:spacing w:val="-10"/>
          <w:sz w:val="24"/>
        </w:rPr>
        <w:t>%</w:t>
      </w:r>
    </w:p>
    <w:p w14:paraId="1B61E950">
      <w:pPr>
        <w:pStyle w:val="13"/>
        <w:numPr>
          <w:ilvl w:val="1"/>
          <w:numId w:val="3"/>
        </w:numPr>
        <w:tabs>
          <w:tab w:val="left" w:pos="885"/>
        </w:tabs>
        <w:spacing w:before="0" w:after="0" w:line="293" w:lineRule="exact"/>
        <w:ind w:left="885" w:right="0" w:hanging="360"/>
        <w:jc w:val="left"/>
        <w:rPr>
          <w:sz w:val="24"/>
        </w:rPr>
      </w:pPr>
      <w:r>
        <w:rPr>
          <w:b/>
          <w:sz w:val="24"/>
        </w:rPr>
        <w:t>K-Means</w:t>
      </w:r>
      <w:r>
        <w:rPr>
          <w:b/>
          <w:spacing w:val="-1"/>
          <w:sz w:val="24"/>
        </w:rPr>
        <w:t xml:space="preserve"> </w:t>
      </w:r>
      <w:r>
        <w:rPr>
          <w:b/>
          <w:sz w:val="24"/>
        </w:rPr>
        <w:t>Clusters</w:t>
      </w:r>
      <w:r>
        <w:rPr>
          <w:b/>
          <w:spacing w:val="-1"/>
          <w:sz w:val="24"/>
        </w:rPr>
        <w:t xml:space="preserve"> </w:t>
      </w:r>
      <w:r>
        <w:rPr>
          <w:b/>
          <w:sz w:val="24"/>
        </w:rPr>
        <w:t>Used:</w:t>
      </w:r>
      <w:r>
        <w:rPr>
          <w:b/>
          <w:spacing w:val="-1"/>
          <w:sz w:val="24"/>
        </w:rPr>
        <w:t xml:space="preserve"> </w:t>
      </w:r>
      <w:r>
        <w:rPr>
          <w:sz w:val="24"/>
        </w:rPr>
        <w:t>3</w:t>
      </w:r>
      <w:r>
        <w:rPr>
          <w:spacing w:val="-1"/>
          <w:sz w:val="24"/>
        </w:rPr>
        <w:t xml:space="preserve"> </w:t>
      </w:r>
      <w:r>
        <w:rPr>
          <w:spacing w:val="-2"/>
          <w:sz w:val="24"/>
        </w:rPr>
        <w:t>clusters</w:t>
      </w:r>
    </w:p>
    <w:p w14:paraId="7C0B59C5">
      <w:pPr>
        <w:pStyle w:val="8"/>
        <w:numPr>
          <w:ilvl w:val="1"/>
          <w:numId w:val="3"/>
        </w:numPr>
        <w:tabs>
          <w:tab w:val="left" w:pos="885"/>
        </w:tabs>
        <w:spacing w:before="0" w:after="0" w:line="293" w:lineRule="exact"/>
        <w:ind w:left="885" w:right="0" w:hanging="360"/>
        <w:jc w:val="left"/>
        <w:rPr>
          <w:b w:val="0"/>
        </w:rPr>
      </w:pPr>
      <w:r>
        <w:t>PCA</w:t>
      </w:r>
      <w:r>
        <w:rPr>
          <w:spacing w:val="-2"/>
        </w:rPr>
        <w:t xml:space="preserve"> </w:t>
      </w:r>
      <w:r>
        <w:t>Variance</w:t>
      </w:r>
      <w:r>
        <w:rPr>
          <w:spacing w:val="-3"/>
        </w:rPr>
        <w:t xml:space="preserve"> </w:t>
      </w:r>
      <w:r>
        <w:t xml:space="preserve">Explained: </w:t>
      </w:r>
      <w:r>
        <w:rPr>
          <w:b w:val="0"/>
          <w:spacing w:val="-2"/>
        </w:rPr>
        <w:t>21.4%</w:t>
      </w:r>
    </w:p>
    <w:p w14:paraId="6EE3AEC0">
      <w:pPr>
        <w:pStyle w:val="13"/>
        <w:numPr>
          <w:ilvl w:val="1"/>
          <w:numId w:val="3"/>
        </w:numPr>
        <w:tabs>
          <w:tab w:val="left" w:pos="885"/>
        </w:tabs>
        <w:spacing w:before="1" w:after="0" w:line="240" w:lineRule="auto"/>
        <w:ind w:left="885" w:right="0" w:hanging="360"/>
        <w:jc w:val="left"/>
        <w:rPr>
          <w:sz w:val="24"/>
        </w:rPr>
      </w:pPr>
      <w:r>
        <w:rPr>
          <w:b/>
          <w:sz w:val="24"/>
        </w:rPr>
        <w:t>Report</w:t>
      </w:r>
      <w:r>
        <w:rPr>
          <w:b/>
          <w:spacing w:val="-2"/>
          <w:sz w:val="24"/>
        </w:rPr>
        <w:t xml:space="preserve"> </w:t>
      </w:r>
      <w:r>
        <w:rPr>
          <w:b/>
          <w:sz w:val="24"/>
        </w:rPr>
        <w:t>File</w:t>
      </w:r>
      <w:r>
        <w:rPr>
          <w:b/>
          <w:spacing w:val="-3"/>
          <w:sz w:val="24"/>
        </w:rPr>
        <w:t xml:space="preserve"> </w:t>
      </w:r>
      <w:r>
        <w:rPr>
          <w:b/>
          <w:sz w:val="24"/>
        </w:rPr>
        <w:t>Name:</w:t>
      </w:r>
      <w:r>
        <w:rPr>
          <w:b/>
          <w:spacing w:val="-2"/>
          <w:sz w:val="24"/>
        </w:rPr>
        <w:t xml:space="preserve"> </w:t>
      </w:r>
      <w:r>
        <w:rPr>
          <w:spacing w:val="-2"/>
          <w:sz w:val="24"/>
        </w:rPr>
        <w:t>AQI_Data_Science_Report.pdf</w:t>
      </w:r>
    </w:p>
    <w:p w14:paraId="75638B6C">
      <w:pPr>
        <w:pStyle w:val="11"/>
        <w:rPr>
          <w:sz w:val="20"/>
        </w:rPr>
      </w:pPr>
    </w:p>
    <w:p w14:paraId="1585528B">
      <w:pPr>
        <w:pStyle w:val="11"/>
        <w:rPr>
          <w:sz w:val="20"/>
        </w:rPr>
      </w:pPr>
    </w:p>
    <w:p w14:paraId="2E264732">
      <w:pPr>
        <w:pStyle w:val="11"/>
        <w:rPr>
          <w:sz w:val="20"/>
        </w:rPr>
      </w:pPr>
    </w:p>
    <w:p w14:paraId="0180CE1C">
      <w:pPr>
        <w:pStyle w:val="11"/>
        <w:rPr>
          <w:sz w:val="20"/>
        </w:rPr>
      </w:pPr>
    </w:p>
    <w:p w14:paraId="5A0C4831">
      <w:pPr>
        <w:pStyle w:val="11"/>
        <w:rPr>
          <w:sz w:val="20"/>
        </w:rPr>
      </w:pPr>
    </w:p>
    <w:p w14:paraId="67A50F30">
      <w:pPr>
        <w:pStyle w:val="11"/>
        <w:rPr>
          <w:sz w:val="20"/>
        </w:rPr>
      </w:pPr>
    </w:p>
    <w:p w14:paraId="24CF56ED">
      <w:pPr>
        <w:pStyle w:val="11"/>
        <w:rPr>
          <w:sz w:val="20"/>
        </w:rPr>
      </w:pPr>
    </w:p>
    <w:p w14:paraId="28650981">
      <w:pPr>
        <w:pStyle w:val="11"/>
        <w:rPr>
          <w:sz w:val="20"/>
        </w:rPr>
      </w:pPr>
    </w:p>
    <w:p w14:paraId="4930F571">
      <w:pPr>
        <w:pStyle w:val="11"/>
        <w:rPr>
          <w:sz w:val="20"/>
        </w:rPr>
      </w:pPr>
    </w:p>
    <w:p w14:paraId="0A36D341">
      <w:pPr>
        <w:pStyle w:val="11"/>
        <w:rPr>
          <w:sz w:val="20"/>
        </w:rPr>
      </w:pPr>
    </w:p>
    <w:p w14:paraId="4373489B">
      <w:pPr>
        <w:pStyle w:val="11"/>
        <w:rPr>
          <w:sz w:val="20"/>
        </w:rPr>
      </w:pPr>
    </w:p>
    <w:p w14:paraId="096015CF">
      <w:pPr>
        <w:pStyle w:val="11"/>
        <w:rPr>
          <w:sz w:val="20"/>
        </w:rPr>
      </w:pPr>
    </w:p>
    <w:p w14:paraId="485E8E8E">
      <w:pPr>
        <w:pStyle w:val="11"/>
        <w:rPr>
          <w:sz w:val="20"/>
        </w:rPr>
      </w:pPr>
    </w:p>
    <w:p w14:paraId="7999A45E">
      <w:pPr>
        <w:pStyle w:val="11"/>
        <w:rPr>
          <w:sz w:val="20"/>
        </w:rPr>
      </w:pPr>
    </w:p>
    <w:p w14:paraId="3D6F3336">
      <w:pPr>
        <w:pStyle w:val="11"/>
        <w:rPr>
          <w:sz w:val="20"/>
        </w:rPr>
      </w:pPr>
    </w:p>
    <w:p w14:paraId="70EB0CD8">
      <w:pPr>
        <w:pStyle w:val="11"/>
        <w:rPr>
          <w:sz w:val="20"/>
        </w:rPr>
      </w:pPr>
    </w:p>
    <w:p w14:paraId="7E011822">
      <w:pPr>
        <w:pStyle w:val="11"/>
        <w:rPr>
          <w:sz w:val="20"/>
        </w:rPr>
      </w:pPr>
    </w:p>
    <w:p w14:paraId="22412433">
      <w:pPr>
        <w:pStyle w:val="11"/>
        <w:rPr>
          <w:sz w:val="20"/>
        </w:rPr>
      </w:pPr>
    </w:p>
    <w:p w14:paraId="523A96D8">
      <w:pPr>
        <w:pStyle w:val="11"/>
        <w:rPr>
          <w:sz w:val="20"/>
        </w:rPr>
      </w:pPr>
    </w:p>
    <w:p w14:paraId="19767694">
      <w:pPr>
        <w:pStyle w:val="11"/>
        <w:rPr>
          <w:sz w:val="20"/>
        </w:rPr>
      </w:pPr>
    </w:p>
    <w:p w14:paraId="5DB5487A">
      <w:pPr>
        <w:pStyle w:val="11"/>
        <w:rPr>
          <w:sz w:val="20"/>
        </w:rPr>
      </w:pPr>
    </w:p>
    <w:p w14:paraId="6BB03EBD">
      <w:pPr>
        <w:pStyle w:val="11"/>
        <w:rPr>
          <w:sz w:val="20"/>
        </w:rPr>
      </w:pPr>
    </w:p>
    <w:p w14:paraId="09FEF30A">
      <w:pPr>
        <w:pStyle w:val="11"/>
        <w:rPr>
          <w:sz w:val="20"/>
        </w:rPr>
      </w:pPr>
    </w:p>
    <w:p w14:paraId="370DE7CF">
      <w:pPr>
        <w:pStyle w:val="11"/>
        <w:rPr>
          <w:sz w:val="20"/>
        </w:rPr>
      </w:pPr>
    </w:p>
    <w:p w14:paraId="37FE34B9">
      <w:pPr>
        <w:pStyle w:val="11"/>
        <w:rPr>
          <w:sz w:val="20"/>
        </w:rPr>
      </w:pPr>
    </w:p>
    <w:p w14:paraId="633FE6AD">
      <w:pPr>
        <w:pStyle w:val="11"/>
        <w:rPr>
          <w:sz w:val="20"/>
        </w:rPr>
      </w:pPr>
    </w:p>
    <w:p w14:paraId="5F07F366">
      <w:pPr>
        <w:pStyle w:val="11"/>
        <w:rPr>
          <w:sz w:val="20"/>
        </w:rPr>
      </w:pPr>
    </w:p>
    <w:p w14:paraId="09931095">
      <w:pPr>
        <w:pStyle w:val="11"/>
        <w:rPr>
          <w:sz w:val="20"/>
        </w:rPr>
      </w:pPr>
    </w:p>
    <w:p w14:paraId="21CA0409">
      <w:pPr>
        <w:pStyle w:val="11"/>
        <w:rPr>
          <w:sz w:val="20"/>
        </w:rPr>
      </w:pPr>
    </w:p>
    <w:p w14:paraId="427A5D65">
      <w:pPr>
        <w:pStyle w:val="11"/>
        <w:rPr>
          <w:sz w:val="20"/>
        </w:rPr>
      </w:pPr>
    </w:p>
    <w:p w14:paraId="6401D92D">
      <w:pPr>
        <w:pStyle w:val="11"/>
        <w:rPr>
          <w:sz w:val="20"/>
        </w:rPr>
      </w:pPr>
    </w:p>
    <w:p w14:paraId="2237BA62">
      <w:pPr>
        <w:pStyle w:val="11"/>
        <w:rPr>
          <w:sz w:val="20"/>
        </w:rPr>
      </w:pPr>
    </w:p>
    <w:p w14:paraId="590A2DB5">
      <w:pPr>
        <w:pStyle w:val="11"/>
        <w:rPr>
          <w:sz w:val="20"/>
        </w:rPr>
      </w:pPr>
    </w:p>
    <w:p w14:paraId="6ED34079">
      <w:pPr>
        <w:pStyle w:val="11"/>
        <w:rPr>
          <w:sz w:val="20"/>
        </w:rPr>
      </w:pPr>
    </w:p>
    <w:p w14:paraId="3277574F">
      <w:pPr>
        <w:pStyle w:val="11"/>
        <w:rPr>
          <w:sz w:val="20"/>
        </w:rPr>
      </w:pPr>
    </w:p>
    <w:p w14:paraId="6662732E">
      <w:pPr>
        <w:pStyle w:val="11"/>
        <w:rPr>
          <w:sz w:val="20"/>
        </w:rPr>
      </w:pPr>
    </w:p>
    <w:p w14:paraId="1DCA2D6C">
      <w:pPr>
        <w:pStyle w:val="11"/>
        <w:rPr>
          <w:sz w:val="20"/>
        </w:rPr>
      </w:pPr>
    </w:p>
    <w:p w14:paraId="4CA28701">
      <w:pPr>
        <w:pStyle w:val="11"/>
        <w:rPr>
          <w:sz w:val="20"/>
        </w:rPr>
      </w:pPr>
    </w:p>
    <w:p w14:paraId="75650387">
      <w:pPr>
        <w:pStyle w:val="11"/>
        <w:rPr>
          <w:sz w:val="20"/>
        </w:rPr>
      </w:pPr>
    </w:p>
    <w:p w14:paraId="28F2BAF4">
      <w:pPr>
        <w:pStyle w:val="11"/>
        <w:rPr>
          <w:sz w:val="20"/>
        </w:rPr>
      </w:pPr>
    </w:p>
    <w:p w14:paraId="048EB0E9">
      <w:pPr>
        <w:pStyle w:val="11"/>
        <w:spacing w:before="14"/>
        <w:rPr>
          <w:sz w:val="20"/>
        </w:rPr>
      </w:pPr>
      <w:r>
        <w:rPr>
          <w:sz w:val="20"/>
        </w:rPr>
        <mc:AlternateContent>
          <mc:Choice Requires="wps">
            <w:drawing>
              <wp:anchor distT="0" distB="0" distL="0" distR="0" simplePos="0" relativeHeight="251688960" behindDoc="1" locked="0" layoutInCell="1" allowOverlap="1">
                <wp:simplePos x="0" y="0"/>
                <wp:positionH relativeFrom="page">
                  <wp:posOffset>914400</wp:posOffset>
                </wp:positionH>
                <wp:positionV relativeFrom="paragraph">
                  <wp:posOffset>170180</wp:posOffset>
                </wp:positionV>
                <wp:extent cx="5790565" cy="6350"/>
                <wp:effectExtent l="0" t="0" r="0" b="0"/>
                <wp:wrapTopAndBottom/>
                <wp:docPr id="40" name="Graphic 40"/>
                <wp:cNvGraphicFramePr/>
                <a:graphic xmlns:a="http://schemas.openxmlformats.org/drawingml/2006/main">
                  <a:graphicData uri="http://schemas.microsoft.com/office/word/2010/wordprocessingShape">
                    <wps:wsp>
                      <wps:cNvSpPr/>
                      <wps:spPr>
                        <a:xfrm>
                          <a:off x="0" y="0"/>
                          <a:ext cx="5790565" cy="6350"/>
                        </a:xfrm>
                        <a:custGeom>
                          <a:avLst/>
                          <a:gdLst/>
                          <a:ahLst/>
                          <a:cxnLst/>
                          <a:rect l="l" t="t" r="r" b="b"/>
                          <a:pathLst>
                            <a:path w="5790565" h="6350">
                              <a:moveTo>
                                <a:pt x="1923542" y="0"/>
                              </a:moveTo>
                              <a:lnTo>
                                <a:pt x="0" y="0"/>
                              </a:lnTo>
                              <a:lnTo>
                                <a:pt x="0" y="6083"/>
                              </a:lnTo>
                              <a:lnTo>
                                <a:pt x="1923542" y="6083"/>
                              </a:lnTo>
                              <a:lnTo>
                                <a:pt x="1923542" y="0"/>
                              </a:lnTo>
                              <a:close/>
                            </a:path>
                            <a:path w="5790565" h="6350">
                              <a:moveTo>
                                <a:pt x="5790514" y="0"/>
                              </a:moveTo>
                              <a:lnTo>
                                <a:pt x="3859352" y="0"/>
                              </a:lnTo>
                              <a:lnTo>
                                <a:pt x="3853256" y="0"/>
                              </a:lnTo>
                              <a:lnTo>
                                <a:pt x="1929714" y="0"/>
                              </a:lnTo>
                              <a:lnTo>
                                <a:pt x="1923618" y="0"/>
                              </a:lnTo>
                              <a:lnTo>
                                <a:pt x="1923618" y="6083"/>
                              </a:lnTo>
                              <a:lnTo>
                                <a:pt x="1929714" y="6083"/>
                              </a:lnTo>
                              <a:lnTo>
                                <a:pt x="3853256" y="6083"/>
                              </a:lnTo>
                              <a:lnTo>
                                <a:pt x="3859352" y="6083"/>
                              </a:lnTo>
                              <a:lnTo>
                                <a:pt x="5790514" y="6083"/>
                              </a:lnTo>
                              <a:lnTo>
                                <a:pt x="5790514" y="0"/>
                              </a:lnTo>
                              <a:close/>
                            </a:path>
                          </a:pathLst>
                        </a:custGeom>
                        <a:solidFill>
                          <a:srgbClr val="000000"/>
                        </a:solidFill>
                      </wps:spPr>
                      <wps:bodyPr wrap="square" lIns="0" tIns="0" rIns="0" bIns="0" rtlCol="0">
                        <a:noAutofit/>
                      </wps:bodyPr>
                    </wps:wsp>
                  </a:graphicData>
                </a:graphic>
              </wp:anchor>
            </w:drawing>
          </mc:Choice>
          <mc:Fallback>
            <w:pict>
              <v:shape id="Graphic 40" o:spid="_x0000_s1026" o:spt="100" style="position:absolute;left:0pt;margin-left:72pt;margin-top:13.4pt;height:0.5pt;width:455.95pt;mso-position-horizontal-relative:page;mso-wrap-distance-bottom:0pt;mso-wrap-distance-top:0pt;z-index:-251627520;mso-width-relative:page;mso-height-relative:page;" fillcolor="#000000" filled="t" stroked="f" coordsize="5790565,6350" o:gfxdata="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E1fGKdgAAAAKAQAADwAAAAAAAAABACAAAAAiAAAAZHJz&#10;L2Rvd25yZXYueG1sUEsBAhQAFAAAAAgAh07iQGspoPJ2AgAA7wYAAA4AAAAAAAAAAQAgAAAAJwEA&#10;AGRycy9lMm9Eb2MueG1sUEsFBgAAAAAGAAYAWQEAAA8GAAAAAA==&#10;" path="m1923542,0l0,0,0,6083,1923542,6083,1923542,0xem5790514,0l3859352,0,3853256,0,1929714,0,1923618,0,1923618,6083,1929714,6083,3853256,6083,3859352,6083,5790514,6083,5790514,0xe">
                <v:fill on="t" focussize="0,0"/>
                <v:stroke on="f"/>
                <v:imagedata o:title=""/>
                <o:lock v:ext="edit" aspectratio="f"/>
                <v:textbox inset="0mm,0mm,0mm,0mm"/>
                <w10:wrap type="topAndBottom"/>
              </v:shape>
            </w:pict>
          </mc:Fallback>
        </mc:AlternateContent>
      </w:r>
    </w:p>
    <w:sectPr>
      <w:pgSz w:w="11910" w:h="16840"/>
      <w:pgMar w:top="1580" w:right="1133" w:bottom="900" w:left="1275" w:header="1244" w:footer="70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decorative"/>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9326C">
    <w:pPr>
      <w:pStyle w:val="11"/>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970280</wp:posOffset>
              </wp:positionH>
              <wp:positionV relativeFrom="page">
                <wp:posOffset>10107930</wp:posOffset>
              </wp:positionV>
              <wp:extent cx="236855" cy="167005"/>
              <wp:effectExtent l="0" t="0" r="0" b="0"/>
              <wp:wrapNone/>
              <wp:docPr id="2" name="Textbox 2"/>
              <wp:cNvGraphicFramePr/>
              <a:graphic xmlns:a="http://schemas.openxmlformats.org/drawingml/2006/main">
                <a:graphicData uri="http://schemas.microsoft.com/office/word/2010/wordprocessingShape">
                  <wps:wsp>
                    <wps:cNvSpPr txBox="1"/>
                    <wps:spPr>
                      <a:xfrm>
                        <a:off x="0" y="0"/>
                        <a:ext cx="236854" cy="167005"/>
                      </a:xfrm>
                      <a:prstGeom prst="rect">
                        <a:avLst/>
                      </a:prstGeom>
                    </wps:spPr>
                    <wps:txbx>
                      <w:txbxContent>
                        <w:p w14:paraId="5627B909">
                          <w:pPr>
                            <w:spacing w:before="12"/>
                            <w:ind w:left="20" w:right="0" w:firstLine="0"/>
                            <w:jc w:val="left"/>
                            <w:rPr>
                              <w:rFonts w:ascii="Arial"/>
                              <w:b/>
                              <w:sz w:val="20"/>
                            </w:rPr>
                          </w:pPr>
                          <w:r>
                            <w:rPr>
                              <w:rFonts w:ascii="Arial"/>
                              <w:b/>
                              <w:spacing w:val="-5"/>
                              <w:sz w:val="20"/>
                            </w:rPr>
                            <w:t>IDS</w:t>
                          </w:r>
                        </w:p>
                      </w:txbxContent>
                    </wps:txbx>
                    <wps:bodyPr wrap="square" lIns="0" tIns="0" rIns="0" bIns="0" rtlCol="0">
                      <a:noAutofit/>
                    </wps:bodyPr>
                  </wps:wsp>
                </a:graphicData>
              </a:graphic>
            </wp:anchor>
          </w:drawing>
        </mc:Choice>
        <mc:Fallback>
          <w:pict>
            <v:shape id="Textbox 2" o:spid="_x0000_s1026" o:spt="202" type="#_x0000_t202" style="position:absolute;left:0pt;margin-left:76.4pt;margin-top:795.9pt;height:13.15pt;width:18.65pt;mso-position-horizontal-relative:page;mso-position-vertical-relative:page;z-index:-251655168;mso-width-relative:page;mso-height-relative:page;" filled="f" stroked="f" coordsize="21600,21600" o:gfxdata="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9&#10;g/FB2AAAAA0BAAAPAAAAAAAAAAEAIAAAACIAAABkcnMvZG93bnJldi54bWxQSwECFAAUAAAACACH&#10;TuJAbrfxv7IBAABzAwAADgAAAAAAAAABACAAAAAnAQAAZHJzL2Uyb0RvYy54bWxQSwUGAAAAAAYA&#10;BgBZAQAASwUAAAAA&#10;">
              <v:fill on="f" focussize="0,0"/>
              <v:stroke on="f"/>
              <v:imagedata o:title=""/>
              <o:lock v:ext="edit" aspectratio="f"/>
              <v:textbox inset="0mm,0mm,0mm,0mm">
                <w:txbxContent>
                  <w:p w14:paraId="5627B909">
                    <w:pPr>
                      <w:spacing w:before="12"/>
                      <w:ind w:left="20" w:right="0" w:firstLine="0"/>
                      <w:jc w:val="left"/>
                      <w:rPr>
                        <w:rFonts w:ascii="Arial"/>
                        <w:b/>
                        <w:sz w:val="20"/>
                      </w:rPr>
                    </w:pPr>
                    <w:r>
                      <w:rPr>
                        <w:rFonts w:ascii="Arial"/>
                        <w:b/>
                        <w:spacing w:val="-5"/>
                        <w:sz w:val="20"/>
                      </w:rPr>
                      <w:t>IDS</w:t>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3514090</wp:posOffset>
              </wp:positionH>
              <wp:positionV relativeFrom="page">
                <wp:posOffset>10107930</wp:posOffset>
              </wp:positionV>
              <wp:extent cx="580390" cy="167005"/>
              <wp:effectExtent l="0" t="0" r="0" b="0"/>
              <wp:wrapNone/>
              <wp:docPr id="3" name="Textbox 3"/>
              <wp:cNvGraphicFramePr/>
              <a:graphic xmlns:a="http://schemas.openxmlformats.org/drawingml/2006/main">
                <a:graphicData uri="http://schemas.microsoft.com/office/word/2010/wordprocessingShape">
                  <wps:wsp>
                    <wps:cNvSpPr txBox="1"/>
                    <wps:spPr>
                      <a:xfrm>
                        <a:off x="0" y="0"/>
                        <a:ext cx="580390" cy="167005"/>
                      </a:xfrm>
                      <a:prstGeom prst="rect">
                        <a:avLst/>
                      </a:prstGeom>
                    </wps:spPr>
                    <wps:txbx>
                      <w:txbxContent>
                        <w:p w14:paraId="4F593241">
                          <w:pPr>
                            <w:spacing w:before="12"/>
                            <w:ind w:left="20" w:right="0" w:firstLine="0"/>
                            <w:jc w:val="left"/>
                            <w:rPr>
                              <w:rFonts w:ascii="Arial"/>
                              <w:b/>
                              <w:sz w:val="20"/>
                            </w:rPr>
                          </w:pPr>
                          <w:r>
                            <w:rPr>
                              <w:rFonts w:ascii="Arial"/>
                              <w:b/>
                              <w:spacing w:val="-2"/>
                              <w:sz w:val="20"/>
                            </w:rPr>
                            <w:t>BSSE-</w:t>
                          </w:r>
                          <w:r>
                            <w:rPr>
                              <w:rFonts w:ascii="Arial"/>
                              <w:b/>
                              <w:spacing w:val="-5"/>
                              <w:sz w:val="20"/>
                            </w:rPr>
                            <w:t>8A</w:t>
                          </w:r>
                        </w:p>
                      </w:txbxContent>
                    </wps:txbx>
                    <wps:bodyPr wrap="square" lIns="0" tIns="0" rIns="0" bIns="0" rtlCol="0">
                      <a:noAutofit/>
                    </wps:bodyPr>
                  </wps:wsp>
                </a:graphicData>
              </a:graphic>
            </wp:anchor>
          </w:drawing>
        </mc:Choice>
        <mc:Fallback>
          <w:pict>
            <v:shape id="Textbox 3" o:spid="_x0000_s1026" o:spt="202" type="#_x0000_t202" style="position:absolute;left:0pt;margin-left:276.7pt;margin-top:795.9pt;height:13.15pt;width:45.7pt;mso-position-horizontal-relative:page;mso-position-vertical-relative:page;z-index:-251655168;mso-width-relative:page;mso-height-relative:page;" filled="f" stroked="f" coordsize="21600,21600" o:gfxdata="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8yA1bbAAAADQEAAA8AAAAAAAAAAQAgAAAAIgAAAGRycy9kb3ducmV2LnhtbFBLAQIUABQAAAAI&#10;AIdO4kAYxS+tsQEAAHMDAAAOAAAAAAAAAAEAIAAAACoBAABkcnMvZTJvRG9jLnhtbFBLBQYAAAAA&#10;BgAGAFkBAABNBQAAAAA=&#10;">
              <v:fill on="f" focussize="0,0"/>
              <v:stroke on="f"/>
              <v:imagedata o:title=""/>
              <o:lock v:ext="edit" aspectratio="f"/>
              <v:textbox inset="0mm,0mm,0mm,0mm">
                <w:txbxContent>
                  <w:p w14:paraId="4F593241">
                    <w:pPr>
                      <w:spacing w:before="12"/>
                      <w:ind w:left="20" w:right="0" w:firstLine="0"/>
                      <w:jc w:val="left"/>
                      <w:rPr>
                        <w:rFonts w:ascii="Arial"/>
                        <w:b/>
                        <w:sz w:val="20"/>
                      </w:rPr>
                    </w:pPr>
                    <w:r>
                      <w:rPr>
                        <w:rFonts w:ascii="Arial"/>
                        <w:b/>
                        <w:spacing w:val="-2"/>
                        <w:sz w:val="20"/>
                      </w:rPr>
                      <w:t>BSSE-</w:t>
                    </w:r>
                    <w:r>
                      <w:rPr>
                        <w:rFonts w:ascii="Arial"/>
                        <w:b/>
                        <w:spacing w:val="-5"/>
                        <w:sz w:val="20"/>
                      </w:rPr>
                      <w:t>8A</w:t>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5825490</wp:posOffset>
              </wp:positionH>
              <wp:positionV relativeFrom="page">
                <wp:posOffset>10107930</wp:posOffset>
              </wp:positionV>
              <wp:extent cx="822960" cy="167005"/>
              <wp:effectExtent l="0" t="0" r="0" b="0"/>
              <wp:wrapNone/>
              <wp:docPr id="4" name="Textbox 4"/>
              <wp:cNvGraphicFramePr/>
              <a:graphic xmlns:a="http://schemas.openxmlformats.org/drawingml/2006/main">
                <a:graphicData uri="http://schemas.microsoft.com/office/word/2010/wordprocessingShape">
                  <wps:wsp>
                    <wps:cNvSpPr txBox="1"/>
                    <wps:spPr>
                      <a:xfrm>
                        <a:off x="0" y="0"/>
                        <a:ext cx="822960" cy="167005"/>
                      </a:xfrm>
                      <a:prstGeom prst="rect">
                        <a:avLst/>
                      </a:prstGeom>
                    </wps:spPr>
                    <wps:txbx>
                      <w:txbxContent>
                        <w:p w14:paraId="1DC197F8">
                          <w:pPr>
                            <w:spacing w:before="12"/>
                            <w:ind w:left="20" w:right="0" w:firstLine="0"/>
                            <w:jc w:val="left"/>
                            <w:rPr>
                              <w:rFonts w:ascii="Arial"/>
                              <w:b/>
                              <w:sz w:val="20"/>
                            </w:rPr>
                          </w:pPr>
                          <w:r>
                            <w:rPr>
                              <w:rFonts w:ascii="Arial"/>
                              <w:b/>
                              <w:spacing w:val="-2"/>
                              <w:sz w:val="20"/>
                            </w:rPr>
                            <w:t>SZABIST-</w:t>
                          </w:r>
                          <w:r>
                            <w:rPr>
                              <w:rFonts w:ascii="Arial"/>
                              <w:b/>
                              <w:spacing w:val="-5"/>
                              <w:sz w:val="20"/>
                            </w:rPr>
                            <w:t>ISB</w:t>
                          </w:r>
                        </w:p>
                      </w:txbxContent>
                    </wps:txbx>
                    <wps:bodyPr wrap="square" lIns="0" tIns="0" rIns="0" bIns="0" rtlCol="0">
                      <a:noAutofit/>
                    </wps:bodyPr>
                  </wps:wsp>
                </a:graphicData>
              </a:graphic>
            </wp:anchor>
          </w:drawing>
        </mc:Choice>
        <mc:Fallback>
          <w:pict>
            <v:shape id="Textbox 4" o:spid="_x0000_s1026" o:spt="202" type="#_x0000_t202" style="position:absolute;left:0pt;margin-left:458.7pt;margin-top:795.9pt;height:13.15pt;width:64.8pt;mso-position-horizontal-relative:page;mso-position-vertical-relative:page;z-index:-251654144;mso-width-relative:page;mso-height-relative:page;" filled="f" stroked="f" coordsize="21600,21600" o:gfxdata="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Y5tdHbAAAADgEAAA8AAAAAAAAAAQAgAAAAIgAAAGRycy9kb3ducmV2LnhtbFBLAQIUABQAAAAI&#10;AIdO4kBfSZ3SsQEAAHMDAAAOAAAAAAAAAAEAIAAAACoBAABkcnMvZTJvRG9jLnhtbFBLBQYAAAAA&#10;BgAGAFkBAABNBQAAAAA=&#10;">
              <v:fill on="f" focussize="0,0"/>
              <v:stroke on="f"/>
              <v:imagedata o:title=""/>
              <o:lock v:ext="edit" aspectratio="f"/>
              <v:textbox inset="0mm,0mm,0mm,0mm">
                <w:txbxContent>
                  <w:p w14:paraId="1DC197F8">
                    <w:pPr>
                      <w:spacing w:before="12"/>
                      <w:ind w:left="20" w:right="0" w:firstLine="0"/>
                      <w:jc w:val="left"/>
                      <w:rPr>
                        <w:rFonts w:ascii="Arial"/>
                        <w:b/>
                        <w:sz w:val="20"/>
                      </w:rPr>
                    </w:pPr>
                    <w:r>
                      <w:rPr>
                        <w:rFonts w:ascii="Arial"/>
                        <w:b/>
                        <w:spacing w:val="-2"/>
                        <w:sz w:val="20"/>
                      </w:rPr>
                      <w:t>SZABIST-</w:t>
                    </w:r>
                    <w:r>
                      <w:rPr>
                        <w:rFonts w:ascii="Arial"/>
                        <w:b/>
                        <w:spacing w:val="-5"/>
                        <w:sz w:val="20"/>
                      </w:rPr>
                      <w:t>ISB</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6CD7A">
    <w:pPr>
      <w:pStyle w:val="11"/>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1511300</wp:posOffset>
              </wp:positionH>
              <wp:positionV relativeFrom="page">
                <wp:posOffset>777240</wp:posOffset>
              </wp:positionV>
              <wp:extent cx="5191760" cy="250190"/>
              <wp:effectExtent l="0" t="0" r="0" b="0"/>
              <wp:wrapNone/>
              <wp:docPr id="1" name="Textbox 1"/>
              <wp:cNvGraphicFramePr/>
              <a:graphic xmlns:a="http://schemas.openxmlformats.org/drawingml/2006/main">
                <a:graphicData uri="http://schemas.microsoft.com/office/word/2010/wordprocessingShape">
                  <wps:wsp>
                    <wps:cNvSpPr txBox="1"/>
                    <wps:spPr>
                      <a:xfrm>
                        <a:off x="0" y="0"/>
                        <a:ext cx="5191760" cy="250190"/>
                      </a:xfrm>
                      <a:prstGeom prst="rect">
                        <a:avLst/>
                      </a:prstGeom>
                    </wps:spPr>
                    <wps:txbx>
                      <w:txbxContent>
                        <w:p w14:paraId="32A20B03">
                          <w:pPr>
                            <w:spacing w:before="5"/>
                            <w:ind w:left="20" w:right="0" w:firstLine="0"/>
                            <w:jc w:val="left"/>
                            <w:rPr>
                              <w:sz w:val="32"/>
                            </w:rPr>
                          </w:pPr>
                          <w:r>
                            <w:rPr>
                              <w:sz w:val="32"/>
                              <w:u w:val="single"/>
                            </w:rPr>
                            <w:t>Shaheed</w:t>
                          </w:r>
                          <w:r>
                            <w:rPr>
                              <w:spacing w:val="-9"/>
                              <w:sz w:val="32"/>
                              <w:u w:val="single"/>
                            </w:rPr>
                            <w:t xml:space="preserve"> </w:t>
                          </w:r>
                          <w:r>
                            <w:rPr>
                              <w:sz w:val="32"/>
                              <w:u w:val="single"/>
                            </w:rPr>
                            <w:t>Zulfikar</w:t>
                          </w:r>
                          <w:r>
                            <w:rPr>
                              <w:spacing w:val="-9"/>
                              <w:sz w:val="32"/>
                              <w:u w:val="single"/>
                            </w:rPr>
                            <w:t xml:space="preserve"> </w:t>
                          </w:r>
                          <w:r>
                            <w:rPr>
                              <w:sz w:val="32"/>
                              <w:u w:val="single"/>
                            </w:rPr>
                            <w:t>Ali</w:t>
                          </w:r>
                          <w:r>
                            <w:rPr>
                              <w:spacing w:val="-9"/>
                              <w:sz w:val="32"/>
                              <w:u w:val="single"/>
                            </w:rPr>
                            <w:t xml:space="preserve"> </w:t>
                          </w:r>
                          <w:r>
                            <w:rPr>
                              <w:sz w:val="32"/>
                              <w:u w:val="single"/>
                            </w:rPr>
                            <w:t>Bhutto</w:t>
                          </w:r>
                          <w:r>
                            <w:rPr>
                              <w:spacing w:val="-7"/>
                              <w:sz w:val="32"/>
                              <w:u w:val="single"/>
                            </w:rPr>
                            <w:t xml:space="preserve"> </w:t>
                          </w:r>
                          <w:r>
                            <w:rPr>
                              <w:sz w:val="32"/>
                              <w:u w:val="single"/>
                            </w:rPr>
                            <w:t>Institute</w:t>
                          </w:r>
                          <w:r>
                            <w:rPr>
                              <w:spacing w:val="-9"/>
                              <w:sz w:val="32"/>
                              <w:u w:val="single"/>
                            </w:rPr>
                            <w:t xml:space="preserve"> </w:t>
                          </w:r>
                          <w:r>
                            <w:rPr>
                              <w:sz w:val="32"/>
                              <w:u w:val="single"/>
                            </w:rPr>
                            <w:t>of</w:t>
                          </w:r>
                          <w:r>
                            <w:rPr>
                              <w:spacing w:val="-6"/>
                              <w:sz w:val="32"/>
                              <w:u w:val="single"/>
                            </w:rPr>
                            <w:t xml:space="preserve"> </w:t>
                          </w:r>
                          <w:r>
                            <w:rPr>
                              <w:sz w:val="32"/>
                              <w:u w:val="single"/>
                            </w:rPr>
                            <w:t>Science</w:t>
                          </w:r>
                          <w:r>
                            <w:rPr>
                              <w:spacing w:val="-7"/>
                              <w:sz w:val="32"/>
                              <w:u w:val="single"/>
                            </w:rPr>
                            <w:t xml:space="preserve"> </w:t>
                          </w:r>
                          <w:r>
                            <w:rPr>
                              <w:sz w:val="32"/>
                              <w:u w:val="single"/>
                            </w:rPr>
                            <w:t>&amp;</w:t>
                          </w:r>
                          <w:r>
                            <w:rPr>
                              <w:spacing w:val="-9"/>
                              <w:sz w:val="32"/>
                              <w:u w:val="single"/>
                            </w:rPr>
                            <w:t xml:space="preserve"> </w:t>
                          </w:r>
                          <w:r>
                            <w:rPr>
                              <w:spacing w:val="-2"/>
                              <w:sz w:val="32"/>
                              <w:u w:val="single"/>
                            </w:rPr>
                            <w:t>Technology</w:t>
                          </w:r>
                        </w:p>
                      </w:txbxContent>
                    </wps:txbx>
                    <wps:bodyPr wrap="square" lIns="0" tIns="0" rIns="0" bIns="0" rtlCol="0">
                      <a:noAutofit/>
                    </wps:bodyPr>
                  </wps:wsp>
                </a:graphicData>
              </a:graphic>
            </wp:anchor>
          </w:drawing>
        </mc:Choice>
        <mc:Fallback>
          <w:pict>
            <v:shape id="Textbox 1" o:spid="_x0000_s1026" o:spt="202" type="#_x0000_t202" style="position:absolute;left:0pt;margin-left:119pt;margin-top:61.2pt;height:19.7pt;width:408.8pt;mso-position-horizontal-relative:page;mso-position-vertical-relative:page;z-index:-251656192;mso-width-relative:page;mso-height-relative:page;" filled="f" stroked="f" coordsize="21600,21600" o:gfxdata="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zy7nNoAAAAMAQAADwAAAAAAAAABACAAAAAiAAAAZHJzL2Rvd25yZXYueG1sUEsBAhQAFAAAAAgA&#10;h07iQLVAxRexAQAAdAMAAA4AAAAAAAAAAQAgAAAAKQEAAGRycy9lMm9Eb2MueG1sUEsFBgAAAAAG&#10;AAYAWQEAAEwFAAAAAA==&#10;">
              <v:fill on="f" focussize="0,0"/>
              <v:stroke on="f"/>
              <v:imagedata o:title=""/>
              <o:lock v:ext="edit" aspectratio="f"/>
              <v:textbox inset="0mm,0mm,0mm,0mm">
                <w:txbxContent>
                  <w:p w14:paraId="32A20B03">
                    <w:pPr>
                      <w:spacing w:before="5"/>
                      <w:ind w:left="20" w:right="0" w:firstLine="0"/>
                      <w:jc w:val="left"/>
                      <w:rPr>
                        <w:sz w:val="32"/>
                      </w:rPr>
                    </w:pPr>
                    <w:r>
                      <w:rPr>
                        <w:sz w:val="32"/>
                        <w:u w:val="single"/>
                      </w:rPr>
                      <w:t>Shaheed</w:t>
                    </w:r>
                    <w:r>
                      <w:rPr>
                        <w:spacing w:val="-9"/>
                        <w:sz w:val="32"/>
                        <w:u w:val="single"/>
                      </w:rPr>
                      <w:t xml:space="preserve"> </w:t>
                    </w:r>
                    <w:r>
                      <w:rPr>
                        <w:sz w:val="32"/>
                        <w:u w:val="single"/>
                      </w:rPr>
                      <w:t>Zulfikar</w:t>
                    </w:r>
                    <w:r>
                      <w:rPr>
                        <w:spacing w:val="-9"/>
                        <w:sz w:val="32"/>
                        <w:u w:val="single"/>
                      </w:rPr>
                      <w:t xml:space="preserve"> </w:t>
                    </w:r>
                    <w:r>
                      <w:rPr>
                        <w:sz w:val="32"/>
                        <w:u w:val="single"/>
                      </w:rPr>
                      <w:t>Ali</w:t>
                    </w:r>
                    <w:r>
                      <w:rPr>
                        <w:spacing w:val="-9"/>
                        <w:sz w:val="32"/>
                        <w:u w:val="single"/>
                      </w:rPr>
                      <w:t xml:space="preserve"> </w:t>
                    </w:r>
                    <w:r>
                      <w:rPr>
                        <w:sz w:val="32"/>
                        <w:u w:val="single"/>
                      </w:rPr>
                      <w:t>Bhutto</w:t>
                    </w:r>
                    <w:r>
                      <w:rPr>
                        <w:spacing w:val="-7"/>
                        <w:sz w:val="32"/>
                        <w:u w:val="single"/>
                      </w:rPr>
                      <w:t xml:space="preserve"> </w:t>
                    </w:r>
                    <w:r>
                      <w:rPr>
                        <w:sz w:val="32"/>
                        <w:u w:val="single"/>
                      </w:rPr>
                      <w:t>Institute</w:t>
                    </w:r>
                    <w:r>
                      <w:rPr>
                        <w:spacing w:val="-9"/>
                        <w:sz w:val="32"/>
                        <w:u w:val="single"/>
                      </w:rPr>
                      <w:t xml:space="preserve"> </w:t>
                    </w:r>
                    <w:r>
                      <w:rPr>
                        <w:sz w:val="32"/>
                        <w:u w:val="single"/>
                      </w:rPr>
                      <w:t>of</w:t>
                    </w:r>
                    <w:r>
                      <w:rPr>
                        <w:spacing w:val="-6"/>
                        <w:sz w:val="32"/>
                        <w:u w:val="single"/>
                      </w:rPr>
                      <w:t xml:space="preserve"> </w:t>
                    </w:r>
                    <w:r>
                      <w:rPr>
                        <w:sz w:val="32"/>
                        <w:u w:val="single"/>
                      </w:rPr>
                      <w:t>Science</w:t>
                    </w:r>
                    <w:r>
                      <w:rPr>
                        <w:spacing w:val="-7"/>
                        <w:sz w:val="32"/>
                        <w:u w:val="single"/>
                      </w:rPr>
                      <w:t xml:space="preserve"> </w:t>
                    </w:r>
                    <w:r>
                      <w:rPr>
                        <w:sz w:val="32"/>
                        <w:u w:val="single"/>
                      </w:rPr>
                      <w:t>&amp;</w:t>
                    </w:r>
                    <w:r>
                      <w:rPr>
                        <w:spacing w:val="-9"/>
                        <w:sz w:val="32"/>
                        <w:u w:val="single"/>
                      </w:rPr>
                      <w:t xml:space="preserve"> </w:t>
                    </w:r>
                    <w:r>
                      <w:rPr>
                        <w:spacing w:val="-2"/>
                        <w:sz w:val="32"/>
                        <w:u w:val="single"/>
                      </w:rPr>
                      <w:t>Technology</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58"/>
      <w:numFmt w:val="decimal"/>
      <w:lvlText w:val="%1."/>
      <w:lvlJc w:val="left"/>
      <w:pPr>
        <w:ind w:left="587" w:hanging="422"/>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0"/>
      <w:numFmt w:val="bullet"/>
      <w:lvlText w:val=""/>
      <w:lvlJc w:val="left"/>
      <w:pPr>
        <w:ind w:left="395" w:hanging="231"/>
      </w:pPr>
      <w:rPr>
        <w:rFonts w:hint="default" w:ascii="Symbol" w:hAnsi="Symbol" w:eastAsia="Symbol" w:cs="Symbol"/>
        <w:spacing w:val="0"/>
        <w:w w:val="100"/>
        <w:lang w:val="en-US" w:eastAsia="en-US" w:bidi="ar-SA"/>
      </w:rPr>
    </w:lvl>
    <w:lvl w:ilvl="2" w:tentative="0">
      <w:start w:val="0"/>
      <w:numFmt w:val="bullet"/>
      <w:lvlText w:val="•"/>
      <w:lvlJc w:val="left"/>
      <w:pPr>
        <w:ind w:left="880" w:hanging="231"/>
      </w:pPr>
      <w:rPr>
        <w:rFonts w:hint="default"/>
        <w:lang w:val="en-US" w:eastAsia="en-US" w:bidi="ar-SA"/>
      </w:rPr>
    </w:lvl>
    <w:lvl w:ilvl="3" w:tentative="0">
      <w:start w:val="0"/>
      <w:numFmt w:val="bullet"/>
      <w:lvlText w:val="•"/>
      <w:lvlJc w:val="left"/>
      <w:pPr>
        <w:ind w:left="1957" w:hanging="231"/>
      </w:pPr>
      <w:rPr>
        <w:rFonts w:hint="default"/>
        <w:lang w:val="en-US" w:eastAsia="en-US" w:bidi="ar-SA"/>
      </w:rPr>
    </w:lvl>
    <w:lvl w:ilvl="4" w:tentative="0">
      <w:start w:val="0"/>
      <w:numFmt w:val="bullet"/>
      <w:lvlText w:val="•"/>
      <w:lvlJc w:val="left"/>
      <w:pPr>
        <w:ind w:left="3034" w:hanging="231"/>
      </w:pPr>
      <w:rPr>
        <w:rFonts w:hint="default"/>
        <w:lang w:val="en-US" w:eastAsia="en-US" w:bidi="ar-SA"/>
      </w:rPr>
    </w:lvl>
    <w:lvl w:ilvl="5" w:tentative="0">
      <w:start w:val="0"/>
      <w:numFmt w:val="bullet"/>
      <w:lvlText w:val="•"/>
      <w:lvlJc w:val="left"/>
      <w:pPr>
        <w:ind w:left="4111" w:hanging="231"/>
      </w:pPr>
      <w:rPr>
        <w:rFonts w:hint="default"/>
        <w:lang w:val="en-US" w:eastAsia="en-US" w:bidi="ar-SA"/>
      </w:rPr>
    </w:lvl>
    <w:lvl w:ilvl="6" w:tentative="0">
      <w:start w:val="0"/>
      <w:numFmt w:val="bullet"/>
      <w:lvlText w:val="•"/>
      <w:lvlJc w:val="left"/>
      <w:pPr>
        <w:ind w:left="5189" w:hanging="231"/>
      </w:pPr>
      <w:rPr>
        <w:rFonts w:hint="default"/>
        <w:lang w:val="en-US" w:eastAsia="en-US" w:bidi="ar-SA"/>
      </w:rPr>
    </w:lvl>
    <w:lvl w:ilvl="7" w:tentative="0">
      <w:start w:val="0"/>
      <w:numFmt w:val="bullet"/>
      <w:lvlText w:val="•"/>
      <w:lvlJc w:val="left"/>
      <w:pPr>
        <w:ind w:left="6266" w:hanging="231"/>
      </w:pPr>
      <w:rPr>
        <w:rFonts w:hint="default"/>
        <w:lang w:val="en-US" w:eastAsia="en-US" w:bidi="ar-SA"/>
      </w:rPr>
    </w:lvl>
    <w:lvl w:ilvl="8" w:tentative="0">
      <w:start w:val="0"/>
      <w:numFmt w:val="bullet"/>
      <w:lvlText w:val="•"/>
      <w:lvlJc w:val="left"/>
      <w:pPr>
        <w:ind w:left="7343" w:hanging="231"/>
      </w:pPr>
      <w:rPr>
        <w:rFonts w:hint="default"/>
        <w:lang w:val="en-US" w:eastAsia="en-US" w:bidi="ar-SA"/>
      </w:rPr>
    </w:lvl>
  </w:abstractNum>
  <w:abstractNum w:abstractNumId="1">
    <w:nsid w:val="0053208E"/>
    <w:multiLevelType w:val="multilevel"/>
    <w:tmpl w:val="0053208E"/>
    <w:lvl w:ilvl="0" w:tentative="0">
      <w:start w:val="34"/>
      <w:numFmt w:val="decimal"/>
      <w:lvlText w:val="%1."/>
      <w:lvlJc w:val="left"/>
      <w:pPr>
        <w:ind w:left="587" w:hanging="422"/>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0"/>
      <w:numFmt w:val="bullet"/>
      <w:lvlText w:val=""/>
      <w:lvlJc w:val="left"/>
      <w:pPr>
        <w:ind w:left="885" w:hanging="360"/>
      </w:pPr>
      <w:rPr>
        <w:rFonts w:hint="default" w:ascii="Symbol" w:hAnsi="Symbol" w:eastAsia="Symbol" w:cs="Symbol"/>
        <w:b w:val="0"/>
        <w:bCs w:val="0"/>
        <w:i w:val="0"/>
        <w:iCs w:val="0"/>
        <w:spacing w:val="0"/>
        <w:w w:val="100"/>
        <w:sz w:val="24"/>
        <w:szCs w:val="24"/>
        <w:lang w:val="en-US" w:eastAsia="en-US" w:bidi="ar-SA"/>
      </w:rPr>
    </w:lvl>
    <w:lvl w:ilvl="2" w:tentative="0">
      <w:start w:val="0"/>
      <w:numFmt w:val="bullet"/>
      <w:lvlText w:val="•"/>
      <w:lvlJc w:val="left"/>
      <w:pPr>
        <w:ind w:left="1837" w:hanging="360"/>
      </w:pPr>
      <w:rPr>
        <w:rFonts w:hint="default"/>
        <w:lang w:val="en-US" w:eastAsia="en-US" w:bidi="ar-SA"/>
      </w:rPr>
    </w:lvl>
    <w:lvl w:ilvl="3" w:tentative="0">
      <w:start w:val="0"/>
      <w:numFmt w:val="bullet"/>
      <w:lvlText w:val="•"/>
      <w:lvlJc w:val="left"/>
      <w:pPr>
        <w:ind w:left="2795" w:hanging="360"/>
      </w:pPr>
      <w:rPr>
        <w:rFonts w:hint="default"/>
        <w:lang w:val="en-US" w:eastAsia="en-US" w:bidi="ar-SA"/>
      </w:rPr>
    </w:lvl>
    <w:lvl w:ilvl="4" w:tentative="0">
      <w:start w:val="0"/>
      <w:numFmt w:val="bullet"/>
      <w:lvlText w:val="•"/>
      <w:lvlJc w:val="left"/>
      <w:pPr>
        <w:ind w:left="3752" w:hanging="360"/>
      </w:pPr>
      <w:rPr>
        <w:rFonts w:hint="default"/>
        <w:lang w:val="en-US" w:eastAsia="en-US" w:bidi="ar-SA"/>
      </w:rPr>
    </w:lvl>
    <w:lvl w:ilvl="5" w:tentative="0">
      <w:start w:val="0"/>
      <w:numFmt w:val="bullet"/>
      <w:lvlText w:val="•"/>
      <w:lvlJc w:val="left"/>
      <w:pPr>
        <w:ind w:left="4710" w:hanging="360"/>
      </w:pPr>
      <w:rPr>
        <w:rFonts w:hint="default"/>
        <w:lang w:val="en-US" w:eastAsia="en-US" w:bidi="ar-SA"/>
      </w:rPr>
    </w:lvl>
    <w:lvl w:ilvl="6" w:tentative="0">
      <w:start w:val="0"/>
      <w:numFmt w:val="bullet"/>
      <w:lvlText w:val="•"/>
      <w:lvlJc w:val="left"/>
      <w:pPr>
        <w:ind w:left="5668" w:hanging="360"/>
      </w:pPr>
      <w:rPr>
        <w:rFonts w:hint="default"/>
        <w:lang w:val="en-US" w:eastAsia="en-US" w:bidi="ar-SA"/>
      </w:rPr>
    </w:lvl>
    <w:lvl w:ilvl="7" w:tentative="0">
      <w:start w:val="0"/>
      <w:numFmt w:val="bullet"/>
      <w:lvlText w:val="•"/>
      <w:lvlJc w:val="left"/>
      <w:pPr>
        <w:ind w:left="6625" w:hanging="360"/>
      </w:pPr>
      <w:rPr>
        <w:rFonts w:hint="default"/>
        <w:lang w:val="en-US" w:eastAsia="en-US" w:bidi="ar-SA"/>
      </w:rPr>
    </w:lvl>
    <w:lvl w:ilvl="8" w:tentative="0">
      <w:start w:val="0"/>
      <w:numFmt w:val="bullet"/>
      <w:lvlText w:val="•"/>
      <w:lvlJc w:val="left"/>
      <w:pPr>
        <w:ind w:left="7583" w:hanging="360"/>
      </w:pPr>
      <w:rPr>
        <w:rFonts w:hint="default"/>
        <w:lang w:val="en-US" w:eastAsia="en-US" w:bidi="ar-SA"/>
      </w:rPr>
    </w:lvl>
  </w:abstractNum>
  <w:abstractNum w:abstractNumId="2">
    <w:nsid w:val="59ADCABA"/>
    <w:multiLevelType w:val="multilevel"/>
    <w:tmpl w:val="59ADCABA"/>
    <w:lvl w:ilvl="0" w:tentative="0">
      <w:start w:val="16"/>
      <w:numFmt w:val="decimal"/>
      <w:lvlText w:val="%1."/>
      <w:lvlJc w:val="left"/>
      <w:pPr>
        <w:ind w:left="767" w:hanging="603"/>
        <w:jc w:val="left"/>
      </w:pPr>
      <w:rPr>
        <w:rFonts w:hint="default" w:ascii="Times New Roman" w:hAnsi="Times New Roman" w:eastAsia="Times New Roman" w:cs="Times New Roman"/>
        <w:b/>
        <w:bCs/>
        <w:i w:val="0"/>
        <w:iCs w:val="0"/>
        <w:spacing w:val="0"/>
        <w:w w:val="100"/>
        <w:sz w:val="40"/>
        <w:szCs w:val="40"/>
        <w:lang w:val="en-US" w:eastAsia="en-US" w:bidi="ar-SA"/>
      </w:rPr>
    </w:lvl>
    <w:lvl w:ilvl="1" w:tentative="0">
      <w:start w:val="0"/>
      <w:numFmt w:val="bullet"/>
      <w:lvlText w:val=""/>
      <w:lvlJc w:val="left"/>
      <w:pPr>
        <w:ind w:left="885" w:hanging="360"/>
      </w:pPr>
      <w:rPr>
        <w:rFonts w:hint="default" w:ascii="Symbol" w:hAnsi="Symbol" w:eastAsia="Symbol" w:cs="Symbol"/>
        <w:b w:val="0"/>
        <w:bCs w:val="0"/>
        <w:i w:val="0"/>
        <w:iCs w:val="0"/>
        <w:spacing w:val="0"/>
        <w:w w:val="100"/>
        <w:sz w:val="24"/>
        <w:szCs w:val="24"/>
        <w:lang w:val="en-US" w:eastAsia="en-US" w:bidi="ar-SA"/>
      </w:rPr>
    </w:lvl>
    <w:lvl w:ilvl="2" w:tentative="0">
      <w:start w:val="0"/>
      <w:numFmt w:val="bullet"/>
      <w:lvlText w:val="•"/>
      <w:lvlJc w:val="left"/>
      <w:pPr>
        <w:ind w:left="1837" w:hanging="360"/>
      </w:pPr>
      <w:rPr>
        <w:rFonts w:hint="default"/>
        <w:lang w:val="en-US" w:eastAsia="en-US" w:bidi="ar-SA"/>
      </w:rPr>
    </w:lvl>
    <w:lvl w:ilvl="3" w:tentative="0">
      <w:start w:val="0"/>
      <w:numFmt w:val="bullet"/>
      <w:lvlText w:val="•"/>
      <w:lvlJc w:val="left"/>
      <w:pPr>
        <w:ind w:left="2795" w:hanging="360"/>
      </w:pPr>
      <w:rPr>
        <w:rFonts w:hint="default"/>
        <w:lang w:val="en-US" w:eastAsia="en-US" w:bidi="ar-SA"/>
      </w:rPr>
    </w:lvl>
    <w:lvl w:ilvl="4" w:tentative="0">
      <w:start w:val="0"/>
      <w:numFmt w:val="bullet"/>
      <w:lvlText w:val="•"/>
      <w:lvlJc w:val="left"/>
      <w:pPr>
        <w:ind w:left="3752" w:hanging="360"/>
      </w:pPr>
      <w:rPr>
        <w:rFonts w:hint="default"/>
        <w:lang w:val="en-US" w:eastAsia="en-US" w:bidi="ar-SA"/>
      </w:rPr>
    </w:lvl>
    <w:lvl w:ilvl="5" w:tentative="0">
      <w:start w:val="0"/>
      <w:numFmt w:val="bullet"/>
      <w:lvlText w:val="•"/>
      <w:lvlJc w:val="left"/>
      <w:pPr>
        <w:ind w:left="4710" w:hanging="360"/>
      </w:pPr>
      <w:rPr>
        <w:rFonts w:hint="default"/>
        <w:lang w:val="en-US" w:eastAsia="en-US" w:bidi="ar-SA"/>
      </w:rPr>
    </w:lvl>
    <w:lvl w:ilvl="6" w:tentative="0">
      <w:start w:val="0"/>
      <w:numFmt w:val="bullet"/>
      <w:lvlText w:val="•"/>
      <w:lvlJc w:val="left"/>
      <w:pPr>
        <w:ind w:left="5668" w:hanging="360"/>
      </w:pPr>
      <w:rPr>
        <w:rFonts w:hint="default"/>
        <w:lang w:val="en-US" w:eastAsia="en-US" w:bidi="ar-SA"/>
      </w:rPr>
    </w:lvl>
    <w:lvl w:ilvl="7" w:tentative="0">
      <w:start w:val="0"/>
      <w:numFmt w:val="bullet"/>
      <w:lvlText w:val="•"/>
      <w:lvlJc w:val="left"/>
      <w:pPr>
        <w:ind w:left="6625" w:hanging="360"/>
      </w:pPr>
      <w:rPr>
        <w:rFonts w:hint="default"/>
        <w:lang w:val="en-US" w:eastAsia="en-US" w:bidi="ar-SA"/>
      </w:rPr>
    </w:lvl>
    <w:lvl w:ilvl="8" w:tentative="0">
      <w:start w:val="0"/>
      <w:numFmt w:val="bullet"/>
      <w:lvlText w:val="•"/>
      <w:lvlJc w:val="left"/>
      <w:pPr>
        <w:ind w:left="7583" w:hanging="360"/>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5FC4E3B"/>
    <w:rsid w:val="47C5666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right="50"/>
      <w:jc w:val="center"/>
      <w:outlineLvl w:val="1"/>
    </w:pPr>
    <w:rPr>
      <w:rFonts w:ascii="Times New Roman" w:hAnsi="Times New Roman" w:eastAsia="Times New Roman" w:cs="Times New Roman"/>
      <w:b/>
      <w:bCs/>
      <w:sz w:val="72"/>
      <w:szCs w:val="72"/>
      <w:lang w:val="en-US" w:eastAsia="en-US" w:bidi="ar-SA"/>
    </w:rPr>
  </w:style>
  <w:style w:type="paragraph" w:styleId="3">
    <w:name w:val="heading 2"/>
    <w:basedOn w:val="1"/>
    <w:qFormat/>
    <w:uiPriority w:val="1"/>
    <w:pPr>
      <w:spacing w:before="552"/>
      <w:ind w:left="3" w:right="50"/>
      <w:jc w:val="center"/>
      <w:outlineLvl w:val="2"/>
    </w:pPr>
    <w:rPr>
      <w:rFonts w:ascii="Times New Roman" w:hAnsi="Times New Roman" w:eastAsia="Times New Roman" w:cs="Times New Roman"/>
      <w:b/>
      <w:bCs/>
      <w:sz w:val="52"/>
      <w:szCs w:val="52"/>
      <w:u w:val="single" w:color="000000"/>
      <w:lang w:val="en-US" w:eastAsia="en-US" w:bidi="ar-SA"/>
    </w:rPr>
  </w:style>
  <w:style w:type="paragraph" w:styleId="4">
    <w:name w:val="heading 3"/>
    <w:basedOn w:val="1"/>
    <w:qFormat/>
    <w:uiPriority w:val="1"/>
    <w:pPr>
      <w:ind w:left="165" w:hanging="602"/>
      <w:outlineLvl w:val="3"/>
    </w:pPr>
    <w:rPr>
      <w:rFonts w:ascii="Times New Roman" w:hAnsi="Times New Roman" w:eastAsia="Times New Roman" w:cs="Times New Roman"/>
      <w:b/>
      <w:bCs/>
      <w:sz w:val="40"/>
      <w:szCs w:val="40"/>
      <w:lang w:val="en-US" w:eastAsia="en-US" w:bidi="ar-SA"/>
    </w:rPr>
  </w:style>
  <w:style w:type="paragraph" w:styleId="5">
    <w:name w:val="heading 4"/>
    <w:basedOn w:val="1"/>
    <w:qFormat/>
    <w:uiPriority w:val="1"/>
    <w:pPr>
      <w:spacing w:before="216" w:line="414" w:lineRule="exact"/>
      <w:ind w:left="165"/>
      <w:outlineLvl w:val="4"/>
    </w:pPr>
    <w:rPr>
      <w:rFonts w:ascii="Times New Roman" w:hAnsi="Times New Roman" w:eastAsia="Times New Roman" w:cs="Times New Roman"/>
      <w:b/>
      <w:bCs/>
      <w:sz w:val="36"/>
      <w:szCs w:val="36"/>
      <w:lang w:val="en-US" w:eastAsia="en-US" w:bidi="ar-SA"/>
    </w:rPr>
  </w:style>
  <w:style w:type="paragraph" w:styleId="6">
    <w:name w:val="heading 5"/>
    <w:basedOn w:val="1"/>
    <w:qFormat/>
    <w:uiPriority w:val="1"/>
    <w:pPr>
      <w:spacing w:before="358"/>
      <w:ind w:left="165"/>
      <w:outlineLvl w:val="5"/>
    </w:pPr>
    <w:rPr>
      <w:rFonts w:ascii="Times New Roman" w:hAnsi="Times New Roman" w:eastAsia="Times New Roman" w:cs="Times New Roman"/>
      <w:b/>
      <w:bCs/>
      <w:sz w:val="32"/>
      <w:szCs w:val="32"/>
      <w:lang w:val="en-US" w:eastAsia="en-US" w:bidi="ar-SA"/>
    </w:rPr>
  </w:style>
  <w:style w:type="paragraph" w:styleId="7">
    <w:name w:val="heading 6"/>
    <w:basedOn w:val="1"/>
    <w:qFormat/>
    <w:uiPriority w:val="1"/>
    <w:pPr>
      <w:ind w:left="585" w:hanging="420"/>
      <w:outlineLvl w:val="6"/>
    </w:pPr>
    <w:rPr>
      <w:rFonts w:ascii="Times New Roman" w:hAnsi="Times New Roman" w:eastAsia="Times New Roman" w:cs="Times New Roman"/>
      <w:b/>
      <w:bCs/>
      <w:sz w:val="28"/>
      <w:szCs w:val="28"/>
      <w:lang w:val="en-US" w:eastAsia="en-US" w:bidi="ar-SA"/>
    </w:rPr>
  </w:style>
  <w:style w:type="paragraph" w:styleId="8">
    <w:name w:val="heading 7"/>
    <w:basedOn w:val="1"/>
    <w:qFormat/>
    <w:uiPriority w:val="1"/>
    <w:pPr>
      <w:spacing w:line="293" w:lineRule="exact"/>
      <w:ind w:left="885" w:hanging="360"/>
      <w:outlineLvl w:val="7"/>
    </w:pPr>
    <w:rPr>
      <w:rFonts w:ascii="Times New Roman" w:hAnsi="Times New Roman" w:eastAsia="Times New Roman" w:cs="Times New Roman"/>
      <w:b/>
      <w:bCs/>
      <w:sz w:val="24"/>
      <w:szCs w:val="24"/>
      <w:lang w:val="en-US" w:eastAsia="en-US" w:bidi="ar-SA"/>
    </w:rPr>
  </w:style>
  <w:style w:type="character" w:default="1" w:styleId="9">
    <w:name w:val="Default Paragraph Font"/>
    <w:semiHidden/>
    <w:unhideWhenUsed/>
    <w:qFormat/>
    <w:uiPriority w:val="1"/>
  </w:style>
  <w:style w:type="table" w:default="1" w:styleId="10">
    <w:name w:val="Normal Table"/>
    <w:semiHidden/>
    <w:uiPriority w:val="0"/>
    <w:tblPr>
      <w:tblCellMar>
        <w:top w:w="0" w:type="dxa"/>
        <w:left w:w="108" w:type="dxa"/>
        <w:bottom w:w="0" w:type="dxa"/>
        <w:right w:w="108" w:type="dxa"/>
      </w:tblCellMar>
    </w:tblPr>
  </w:style>
  <w:style w:type="paragraph" w:styleId="11">
    <w:name w:val="Body Text"/>
    <w:basedOn w:val="1"/>
    <w:qFormat/>
    <w:uiPriority w:val="1"/>
    <w:rPr>
      <w:rFonts w:ascii="Times New Roman" w:hAnsi="Times New Roman" w:eastAsia="Times New Roman" w:cs="Times New Roman"/>
      <w:sz w:val="24"/>
      <w:szCs w:val="24"/>
      <w:lang w:val="en-US"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885" w:hanging="360"/>
    </w:pPr>
    <w:rPr>
      <w:rFonts w:ascii="Times New Roman" w:hAnsi="Times New Roman" w:eastAsia="Times New Roman" w:cs="Times New Roman"/>
      <w:lang w:val="en-US" w:eastAsia="en-US" w:bidi="ar-SA"/>
    </w:rPr>
  </w:style>
  <w:style w:type="paragraph" w:customStyle="1" w:styleId="14">
    <w:name w:val="Table Paragraph"/>
    <w:basedOn w:val="1"/>
    <w:qFormat/>
    <w:uiPriority w:val="1"/>
    <w:pPr>
      <w:spacing w:line="256" w:lineRule="exact"/>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TotalTime>20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2026-05-12T11:25:00Z</dcterms:created>
  <dc:creator>dell</dc:creator>
  <cp:lastModifiedBy>Sajid</cp:lastModifiedBy>
  <dcterms:modified xsi:type="dcterms:W3CDTF">2026-05-12T11:46:38Z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2026-05-10T00:00:00Z</vt:filetime>
  </property>
  <property fmtid="{D5CDD505-2E9C-101B-9397-08002B2CF9AE}" pid="4" name="Creator">
    <vt:lpwstr>Microsoft® Word 2019</vt:lpwstr>
  </property>
  <property fmtid="{D5CDD505-2E9C-101B-9397-08002B2CF9AE}" pid="5" name="LastSaved">
    <vt:filetime>2026-05-12T00:00:00Z</vt:filetime>
  </property>
  <property fmtid="{D5CDD505-2E9C-101B-9397-08002B2CF9AE}" pid="6" name="Producer">
    <vt:lpwstr>Microsoft® Word 2019</vt:lpwstr>
  </property>
  <property fmtid="{D5CDD505-2E9C-101B-9397-08002B2CF9AE}" pid="7" name="KSOProductBuildVer">
    <vt:lpwstr>2057-12.2.0.23196</vt:lpwstr>
  </property>
  <property fmtid="{D5CDD505-2E9C-101B-9397-08002B2CF9AE}" pid="8" name="ICV">
    <vt:lpwstr>E16373F44C924FFE8645E268C9D59895_13</vt:lpwstr>
  </property>
</Properties>
</file>